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7808" w:rsidRDefault="00717808" w:rsidP="00717808">
      <w:pPr>
        <w:autoSpaceDE w:val="0"/>
        <w:autoSpaceDN w:val="0"/>
        <w:adjustRightInd w:val="0"/>
        <w:ind w:left="0"/>
        <w:rPr>
          <w:rFonts w:eastAsiaTheme="minorHAnsi" w:cs="Arial"/>
          <w:b/>
          <w:bCs/>
          <w:color w:val="000000"/>
          <w:sz w:val="28"/>
          <w:szCs w:val="28"/>
        </w:rPr>
      </w:pPr>
      <w:r>
        <w:rPr>
          <w:rFonts w:eastAsiaTheme="minorHAnsi" w:cs="Arial"/>
          <w:b/>
          <w:bCs/>
          <w:color w:val="000000"/>
          <w:sz w:val="28"/>
          <w:szCs w:val="28"/>
        </w:rPr>
        <w:t>If you haven’t completed it already, please start with Exercise 0.1</w:t>
      </w:r>
    </w:p>
    <w:p w:rsidR="00717808" w:rsidRDefault="00717808" w:rsidP="00717808">
      <w:pPr>
        <w:autoSpaceDE w:val="0"/>
        <w:autoSpaceDN w:val="0"/>
        <w:adjustRightInd w:val="0"/>
        <w:ind w:left="0"/>
        <w:rPr>
          <w:rFonts w:eastAsiaTheme="minorHAnsi" w:cs="Arial"/>
          <w:b/>
          <w:bCs/>
          <w:color w:val="000000"/>
          <w:sz w:val="28"/>
          <w:szCs w:val="28"/>
        </w:rPr>
      </w:pPr>
    </w:p>
    <w:p w:rsidR="00717808" w:rsidRPr="00717808" w:rsidRDefault="00717808" w:rsidP="00717808">
      <w:pPr>
        <w:autoSpaceDE w:val="0"/>
        <w:autoSpaceDN w:val="0"/>
        <w:adjustRightInd w:val="0"/>
        <w:ind w:left="0"/>
        <w:rPr>
          <w:rFonts w:eastAsiaTheme="minorHAnsi" w:cs="Arial"/>
          <w:color w:val="000000"/>
          <w:sz w:val="24"/>
        </w:rPr>
      </w:pPr>
      <w:r w:rsidRPr="00717808">
        <w:rPr>
          <w:rFonts w:eastAsiaTheme="minorHAnsi" w:cs="Arial"/>
          <w:b/>
          <w:bCs/>
          <w:color w:val="000000"/>
          <w:sz w:val="28"/>
          <w:szCs w:val="28"/>
        </w:rPr>
        <w:t xml:space="preserve">Exercise 0.1 – Explore the interactive workspace </w:t>
      </w:r>
    </w:p>
    <w:p w:rsidR="00717808" w:rsidRPr="00717808" w:rsidRDefault="00717808" w:rsidP="00FD754C">
      <w:pPr>
        <w:autoSpaceDE w:val="0"/>
        <w:autoSpaceDN w:val="0"/>
        <w:adjustRightInd w:val="0"/>
        <w:ind w:left="0"/>
        <w:jc w:val="both"/>
        <w:rPr>
          <w:rFonts w:eastAsiaTheme="minorHAnsi" w:cs="Arial"/>
          <w:color w:val="000000"/>
          <w:sz w:val="28"/>
          <w:szCs w:val="28"/>
        </w:rPr>
      </w:pPr>
    </w:p>
    <w:p w:rsidR="00717808" w:rsidRPr="00717808" w:rsidRDefault="00717808" w:rsidP="00FD754C">
      <w:pPr>
        <w:autoSpaceDE w:val="0"/>
        <w:autoSpaceDN w:val="0"/>
        <w:adjustRightInd w:val="0"/>
        <w:ind w:left="0"/>
        <w:jc w:val="both"/>
        <w:rPr>
          <w:rFonts w:eastAsiaTheme="minorHAnsi" w:cs="Arial"/>
          <w:color w:val="000000"/>
          <w:szCs w:val="22"/>
        </w:rPr>
      </w:pPr>
      <w:r w:rsidRPr="00717808">
        <w:rPr>
          <w:rFonts w:eastAsiaTheme="minorHAnsi" w:cs="Arial"/>
          <w:color w:val="000000"/>
          <w:szCs w:val="22"/>
        </w:rPr>
        <w:t xml:space="preserve">Work through the following </w:t>
      </w:r>
      <w:r w:rsidR="00A5186D">
        <w:rPr>
          <w:rFonts w:eastAsiaTheme="minorHAnsi" w:cs="Arial"/>
          <w:color w:val="000000"/>
          <w:szCs w:val="22"/>
        </w:rPr>
        <w:t>short simple exercises to give you a</w:t>
      </w:r>
      <w:r w:rsidRPr="00717808">
        <w:rPr>
          <w:rFonts w:eastAsiaTheme="minorHAnsi" w:cs="Arial"/>
          <w:color w:val="000000"/>
          <w:szCs w:val="22"/>
        </w:rPr>
        <w:t xml:space="preserve"> taster of some of the MATLAB commands and to</w:t>
      </w:r>
      <w:r w:rsidR="007357D3">
        <w:rPr>
          <w:rFonts w:eastAsiaTheme="minorHAnsi" w:cs="Arial"/>
          <w:color w:val="000000"/>
          <w:szCs w:val="22"/>
        </w:rPr>
        <w:t xml:space="preserve"> get you used to the interactive</w:t>
      </w:r>
      <w:r w:rsidRPr="00717808">
        <w:rPr>
          <w:rFonts w:eastAsiaTheme="minorHAnsi" w:cs="Arial"/>
          <w:color w:val="000000"/>
          <w:szCs w:val="22"/>
        </w:rPr>
        <w:t xml:space="preserve"> workspace. This exercise will help you when you come to do the examples on which this course is assessed. </w:t>
      </w:r>
    </w:p>
    <w:p w:rsidR="00717808" w:rsidRPr="00717808" w:rsidRDefault="00717808" w:rsidP="00FD754C">
      <w:pPr>
        <w:autoSpaceDE w:val="0"/>
        <w:autoSpaceDN w:val="0"/>
        <w:adjustRightInd w:val="0"/>
        <w:ind w:left="0"/>
        <w:jc w:val="both"/>
        <w:rPr>
          <w:rFonts w:eastAsiaTheme="minorHAnsi" w:cs="Arial"/>
          <w:color w:val="000000"/>
          <w:szCs w:val="22"/>
        </w:rPr>
      </w:pPr>
    </w:p>
    <w:p w:rsidR="00717808" w:rsidRPr="00717808" w:rsidRDefault="00717808" w:rsidP="00FD754C">
      <w:pPr>
        <w:autoSpaceDE w:val="0"/>
        <w:autoSpaceDN w:val="0"/>
        <w:adjustRightInd w:val="0"/>
        <w:ind w:left="0"/>
        <w:jc w:val="both"/>
        <w:rPr>
          <w:rFonts w:eastAsiaTheme="minorHAnsi" w:cs="Arial"/>
          <w:color w:val="000000"/>
          <w:szCs w:val="22"/>
        </w:rPr>
      </w:pPr>
      <w:r w:rsidRPr="00717808">
        <w:rPr>
          <w:rFonts w:eastAsiaTheme="minorHAnsi" w:cs="Arial"/>
          <w:color w:val="000000"/>
          <w:szCs w:val="22"/>
        </w:rPr>
        <w:t xml:space="preserve">Start with some basic commands. </w:t>
      </w:r>
    </w:p>
    <w:p w:rsidR="00717808" w:rsidRPr="00717808" w:rsidRDefault="00717808" w:rsidP="00FD754C">
      <w:pPr>
        <w:autoSpaceDE w:val="0"/>
        <w:autoSpaceDN w:val="0"/>
        <w:adjustRightInd w:val="0"/>
        <w:ind w:left="0"/>
        <w:jc w:val="both"/>
        <w:rPr>
          <w:rFonts w:eastAsiaTheme="minorHAnsi" w:cs="Arial"/>
          <w:color w:val="000000"/>
          <w:szCs w:val="22"/>
        </w:rPr>
      </w:pPr>
    </w:p>
    <w:p w:rsidR="00717808" w:rsidRPr="00717808" w:rsidRDefault="007357D3" w:rsidP="00FD754C">
      <w:pPr>
        <w:numPr>
          <w:ilvl w:val="0"/>
          <w:numId w:val="26"/>
        </w:numPr>
        <w:autoSpaceDE w:val="0"/>
        <w:autoSpaceDN w:val="0"/>
        <w:adjustRightInd w:val="0"/>
        <w:spacing w:before="120" w:line="276" w:lineRule="auto"/>
        <w:jc w:val="both"/>
        <w:rPr>
          <w:rFonts w:eastAsiaTheme="minorHAnsi" w:cs="Arial"/>
          <w:color w:val="000000"/>
          <w:szCs w:val="22"/>
        </w:rPr>
      </w:pPr>
      <w:r>
        <w:rPr>
          <w:rFonts w:eastAsiaTheme="minorHAnsi" w:cs="Arial"/>
          <w:color w:val="000000"/>
          <w:szCs w:val="22"/>
        </w:rPr>
        <w:t>MATLAB can do arithmetic</w:t>
      </w:r>
      <w:r w:rsidR="00717808" w:rsidRPr="00717808">
        <w:rPr>
          <w:rFonts w:eastAsiaTheme="minorHAnsi" w:cs="Arial"/>
          <w:color w:val="000000"/>
          <w:szCs w:val="22"/>
        </w:rPr>
        <w:t xml:space="preserve"> like a standard calculator. Notice the precedence of the operators.  In the Command Window do the following: </w:t>
      </w:r>
    </w:p>
    <w:p w:rsidR="00717808" w:rsidRPr="00717808" w:rsidRDefault="00717808" w:rsidP="00FD754C">
      <w:pPr>
        <w:numPr>
          <w:ilvl w:val="0"/>
          <w:numId w:val="25"/>
        </w:numPr>
        <w:autoSpaceDE w:val="0"/>
        <w:autoSpaceDN w:val="0"/>
        <w:adjustRightInd w:val="0"/>
        <w:spacing w:before="120" w:after="42" w:line="276" w:lineRule="auto"/>
        <w:jc w:val="both"/>
        <w:rPr>
          <w:rFonts w:ascii="Courier New" w:eastAsiaTheme="minorHAnsi" w:hAnsi="Courier New" w:cs="Courier New"/>
          <w:color w:val="000000"/>
          <w:szCs w:val="22"/>
        </w:rPr>
      </w:pPr>
      <w:r w:rsidRPr="00717808">
        <w:rPr>
          <w:rFonts w:ascii="Courier New" w:eastAsiaTheme="minorHAnsi" w:hAnsi="Courier New" w:cs="Courier New"/>
          <w:color w:val="000000"/>
          <w:szCs w:val="22"/>
        </w:rPr>
        <w:t xml:space="preserve">5+12 </w:t>
      </w:r>
    </w:p>
    <w:p w:rsidR="00717808" w:rsidRPr="00717808" w:rsidRDefault="00717808" w:rsidP="00FD754C">
      <w:pPr>
        <w:numPr>
          <w:ilvl w:val="0"/>
          <w:numId w:val="25"/>
        </w:numPr>
        <w:autoSpaceDE w:val="0"/>
        <w:autoSpaceDN w:val="0"/>
        <w:adjustRightInd w:val="0"/>
        <w:spacing w:before="120" w:after="42" w:line="276" w:lineRule="auto"/>
        <w:jc w:val="both"/>
        <w:rPr>
          <w:rFonts w:ascii="Courier New" w:eastAsiaTheme="minorHAnsi" w:hAnsi="Courier New" w:cs="Courier New"/>
          <w:color w:val="000000"/>
          <w:szCs w:val="22"/>
        </w:rPr>
      </w:pPr>
      <w:r w:rsidRPr="00717808">
        <w:rPr>
          <w:rFonts w:ascii="Courier New" w:eastAsiaTheme="minorHAnsi" w:hAnsi="Courier New" w:cs="Courier New"/>
          <w:color w:val="000000"/>
          <w:szCs w:val="22"/>
        </w:rPr>
        <w:t xml:space="preserve">5*12 </w:t>
      </w:r>
    </w:p>
    <w:p w:rsidR="00717808" w:rsidRPr="00717808" w:rsidRDefault="00717808" w:rsidP="00FD754C">
      <w:pPr>
        <w:numPr>
          <w:ilvl w:val="0"/>
          <w:numId w:val="25"/>
        </w:numPr>
        <w:autoSpaceDE w:val="0"/>
        <w:autoSpaceDN w:val="0"/>
        <w:adjustRightInd w:val="0"/>
        <w:spacing w:before="120" w:after="42" w:line="276" w:lineRule="auto"/>
        <w:jc w:val="both"/>
        <w:rPr>
          <w:rFonts w:ascii="Courier New" w:eastAsiaTheme="minorHAnsi" w:hAnsi="Courier New" w:cs="Courier New"/>
          <w:color w:val="000000"/>
          <w:szCs w:val="22"/>
        </w:rPr>
      </w:pPr>
      <w:r w:rsidRPr="00717808">
        <w:rPr>
          <w:rFonts w:ascii="Courier New" w:eastAsiaTheme="minorHAnsi" w:hAnsi="Courier New" w:cs="Courier New"/>
          <w:color w:val="000000"/>
          <w:szCs w:val="22"/>
        </w:rPr>
        <w:t xml:space="preserve">5*sin(30*pi/180 ) </w:t>
      </w:r>
    </w:p>
    <w:p w:rsidR="00717808" w:rsidRPr="00717808" w:rsidRDefault="00717808" w:rsidP="00FD754C">
      <w:pPr>
        <w:numPr>
          <w:ilvl w:val="0"/>
          <w:numId w:val="25"/>
        </w:numPr>
        <w:autoSpaceDE w:val="0"/>
        <w:autoSpaceDN w:val="0"/>
        <w:adjustRightInd w:val="0"/>
        <w:spacing w:before="120" w:line="276" w:lineRule="auto"/>
        <w:jc w:val="both"/>
        <w:rPr>
          <w:rFonts w:ascii="Courier New" w:eastAsiaTheme="minorHAnsi" w:hAnsi="Courier New" w:cs="Courier New"/>
          <w:color w:val="000000"/>
          <w:szCs w:val="22"/>
        </w:rPr>
      </w:pPr>
      <w:r w:rsidRPr="00717808">
        <w:rPr>
          <w:rFonts w:ascii="Courier New" w:eastAsiaTheme="minorHAnsi" w:hAnsi="Courier New" w:cs="Courier New"/>
          <w:color w:val="000000"/>
          <w:szCs w:val="22"/>
        </w:rPr>
        <w:t xml:space="preserve">3^2 – 6*3 </w:t>
      </w:r>
    </w:p>
    <w:p w:rsidR="00717808" w:rsidRPr="00717808" w:rsidRDefault="00717808" w:rsidP="00FD754C">
      <w:pPr>
        <w:autoSpaceDE w:val="0"/>
        <w:autoSpaceDN w:val="0"/>
        <w:adjustRightInd w:val="0"/>
        <w:ind w:left="0"/>
        <w:jc w:val="both"/>
        <w:rPr>
          <w:rFonts w:ascii="Courier New" w:eastAsiaTheme="minorHAnsi" w:hAnsi="Courier New" w:cs="Courier New"/>
          <w:color w:val="000000"/>
          <w:szCs w:val="22"/>
        </w:rPr>
      </w:pPr>
    </w:p>
    <w:p w:rsidR="00717808" w:rsidRPr="00717808" w:rsidRDefault="00717808" w:rsidP="00FD754C">
      <w:pPr>
        <w:autoSpaceDE w:val="0"/>
        <w:autoSpaceDN w:val="0"/>
        <w:adjustRightInd w:val="0"/>
        <w:jc w:val="both"/>
        <w:rPr>
          <w:rFonts w:eastAsiaTheme="minorHAnsi" w:cs="Arial"/>
          <w:color w:val="000000"/>
          <w:szCs w:val="22"/>
        </w:rPr>
      </w:pPr>
      <w:r w:rsidRPr="00717808">
        <w:rPr>
          <w:rFonts w:eastAsiaTheme="minorHAnsi" w:cs="Arial"/>
          <w:color w:val="000000"/>
          <w:szCs w:val="22"/>
        </w:rPr>
        <w:t xml:space="preserve">Notice that the result is assigned to the variable name </w:t>
      </w:r>
      <w:r w:rsidRPr="00F253FF">
        <w:rPr>
          <w:rFonts w:eastAsiaTheme="minorHAnsi" w:cs="Arial"/>
          <w:i/>
          <w:color w:val="000000"/>
          <w:szCs w:val="22"/>
        </w:rPr>
        <w:t>ans</w:t>
      </w:r>
      <w:r w:rsidRPr="00717808">
        <w:rPr>
          <w:rFonts w:eastAsiaTheme="minorHAnsi" w:cs="Arial"/>
          <w:color w:val="000000"/>
          <w:szCs w:val="22"/>
        </w:rPr>
        <w:t xml:space="preserve">. </w:t>
      </w:r>
    </w:p>
    <w:p w:rsidR="00717808" w:rsidRPr="00717808" w:rsidRDefault="00717808" w:rsidP="00FD754C">
      <w:pPr>
        <w:autoSpaceDE w:val="0"/>
        <w:autoSpaceDN w:val="0"/>
        <w:adjustRightInd w:val="0"/>
        <w:jc w:val="both"/>
        <w:rPr>
          <w:rFonts w:eastAsiaTheme="minorHAnsi" w:cs="Arial"/>
          <w:color w:val="000000"/>
          <w:szCs w:val="22"/>
        </w:rPr>
      </w:pPr>
      <w:r w:rsidRPr="00717808">
        <w:rPr>
          <w:rFonts w:eastAsiaTheme="minorHAnsi" w:cs="Arial"/>
          <w:color w:val="000000"/>
          <w:szCs w:val="22"/>
        </w:rPr>
        <w:t xml:space="preserve">Look in the Workspace. Right-clicking on the column headings allows you to select which properties of the variable you want displayed. </w:t>
      </w:r>
    </w:p>
    <w:p w:rsidR="00717808" w:rsidRPr="00717808" w:rsidRDefault="00717808" w:rsidP="00FD754C">
      <w:pPr>
        <w:autoSpaceDE w:val="0"/>
        <w:autoSpaceDN w:val="0"/>
        <w:adjustRightInd w:val="0"/>
        <w:jc w:val="both"/>
        <w:rPr>
          <w:rFonts w:eastAsiaTheme="minorHAnsi" w:cs="Arial"/>
          <w:color w:val="000000"/>
          <w:szCs w:val="22"/>
        </w:rPr>
      </w:pPr>
    </w:p>
    <w:p w:rsidR="00717808" w:rsidRPr="00717808" w:rsidRDefault="00717808" w:rsidP="00FD754C">
      <w:pPr>
        <w:autoSpaceDE w:val="0"/>
        <w:autoSpaceDN w:val="0"/>
        <w:adjustRightInd w:val="0"/>
        <w:jc w:val="both"/>
        <w:rPr>
          <w:rFonts w:eastAsiaTheme="minorHAnsi" w:cs="Arial"/>
          <w:color w:val="000000"/>
          <w:szCs w:val="22"/>
        </w:rPr>
      </w:pPr>
      <w:r w:rsidRPr="00717808">
        <w:rPr>
          <w:rFonts w:eastAsiaTheme="minorHAnsi" w:cs="Arial"/>
          <w:noProof/>
          <w:color w:val="000000"/>
          <w:sz w:val="24"/>
          <w:lang w:eastAsia="en-GB"/>
        </w:rPr>
        <w:drawing>
          <wp:inline distT="0" distB="0" distL="0" distR="0" wp14:anchorId="3E4327CF" wp14:editId="315B088A">
            <wp:extent cx="2806035" cy="2107096"/>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0592" t="13828" r="58380" b="63496"/>
                    <a:stretch/>
                  </pic:blipFill>
                  <pic:spPr bwMode="auto">
                    <a:xfrm>
                      <a:off x="0" y="0"/>
                      <a:ext cx="2814739" cy="2113632"/>
                    </a:xfrm>
                    <a:prstGeom prst="rect">
                      <a:avLst/>
                    </a:prstGeom>
                    <a:ln>
                      <a:noFill/>
                    </a:ln>
                    <a:extLst>
                      <a:ext uri="{53640926-AAD7-44D8-BBD7-CCE9431645EC}">
                        <a14:shadowObscured xmlns:a14="http://schemas.microsoft.com/office/drawing/2010/main"/>
                      </a:ext>
                    </a:extLst>
                  </pic:spPr>
                </pic:pic>
              </a:graphicData>
            </a:graphic>
          </wp:inline>
        </w:drawing>
      </w:r>
    </w:p>
    <w:p w:rsidR="00717808" w:rsidRPr="00717808" w:rsidRDefault="00717808" w:rsidP="00FD754C">
      <w:pPr>
        <w:autoSpaceDE w:val="0"/>
        <w:autoSpaceDN w:val="0"/>
        <w:adjustRightInd w:val="0"/>
        <w:jc w:val="both"/>
        <w:rPr>
          <w:rFonts w:eastAsiaTheme="minorHAnsi" w:cs="Arial"/>
          <w:color w:val="000000"/>
          <w:szCs w:val="22"/>
        </w:rPr>
      </w:pPr>
    </w:p>
    <w:p w:rsidR="00717808" w:rsidRPr="00717808" w:rsidRDefault="00717808" w:rsidP="00FD754C">
      <w:pPr>
        <w:autoSpaceDE w:val="0"/>
        <w:autoSpaceDN w:val="0"/>
        <w:adjustRightInd w:val="0"/>
        <w:jc w:val="both"/>
        <w:rPr>
          <w:rFonts w:eastAsiaTheme="minorHAnsi" w:cs="Arial"/>
          <w:color w:val="000000"/>
          <w:szCs w:val="22"/>
        </w:rPr>
      </w:pPr>
      <w:r w:rsidRPr="00717808">
        <w:rPr>
          <w:rFonts w:eastAsiaTheme="minorHAnsi" w:cs="Arial"/>
          <w:color w:val="000000"/>
          <w:szCs w:val="22"/>
        </w:rPr>
        <w:t xml:space="preserve">Some are not relevant for a single value but they provide a quick way to view certain properties, especially when looking at large arrays of data. </w:t>
      </w:r>
    </w:p>
    <w:p w:rsidR="00717808" w:rsidRPr="00717808" w:rsidRDefault="00717808" w:rsidP="00FD754C">
      <w:pPr>
        <w:autoSpaceDE w:val="0"/>
        <w:autoSpaceDN w:val="0"/>
        <w:adjustRightInd w:val="0"/>
        <w:jc w:val="both"/>
        <w:rPr>
          <w:rFonts w:eastAsiaTheme="minorHAnsi" w:cs="Arial"/>
          <w:color w:val="000000"/>
          <w:szCs w:val="22"/>
        </w:rPr>
      </w:pPr>
    </w:p>
    <w:p w:rsidR="00717808" w:rsidRPr="00717808" w:rsidRDefault="00717808" w:rsidP="00FD754C">
      <w:pPr>
        <w:numPr>
          <w:ilvl w:val="0"/>
          <w:numId w:val="26"/>
        </w:numPr>
        <w:autoSpaceDE w:val="0"/>
        <w:autoSpaceDN w:val="0"/>
        <w:adjustRightInd w:val="0"/>
        <w:spacing w:before="120" w:after="23" w:line="276" w:lineRule="auto"/>
        <w:jc w:val="both"/>
        <w:rPr>
          <w:rFonts w:eastAsiaTheme="minorHAnsi" w:cs="Arial"/>
          <w:color w:val="000000"/>
          <w:szCs w:val="22"/>
        </w:rPr>
      </w:pPr>
      <w:r w:rsidRPr="00717808">
        <w:rPr>
          <w:rFonts w:eastAsiaTheme="minorHAnsi" w:cs="Arial"/>
          <w:color w:val="000000"/>
          <w:szCs w:val="22"/>
        </w:rPr>
        <w:t xml:space="preserve">Clear the Command Window and Workspace using </w:t>
      </w:r>
      <w:proofErr w:type="spellStart"/>
      <w:r w:rsidRPr="00717808">
        <w:rPr>
          <w:rFonts w:ascii="Courier New" w:eastAsiaTheme="minorHAnsi" w:hAnsi="Courier New" w:cs="Courier New"/>
          <w:color w:val="000000"/>
          <w:szCs w:val="22"/>
        </w:rPr>
        <w:t>clc</w:t>
      </w:r>
      <w:proofErr w:type="spellEnd"/>
      <w:r w:rsidRPr="00717808">
        <w:rPr>
          <w:rFonts w:ascii="Courier New" w:eastAsiaTheme="minorHAnsi" w:hAnsi="Courier New" w:cs="Courier New"/>
          <w:color w:val="000000"/>
          <w:szCs w:val="22"/>
        </w:rPr>
        <w:t xml:space="preserve"> </w:t>
      </w:r>
      <w:r w:rsidRPr="00717808">
        <w:rPr>
          <w:rFonts w:eastAsiaTheme="minorHAnsi" w:cs="Arial"/>
          <w:color w:val="000000"/>
          <w:szCs w:val="22"/>
        </w:rPr>
        <w:t xml:space="preserve">and </w:t>
      </w:r>
      <w:r w:rsidRPr="00717808">
        <w:rPr>
          <w:rFonts w:ascii="Courier New" w:eastAsiaTheme="minorHAnsi" w:hAnsi="Courier New" w:cs="Courier New"/>
          <w:color w:val="000000"/>
          <w:szCs w:val="22"/>
        </w:rPr>
        <w:t>clear</w:t>
      </w:r>
      <w:r w:rsidRPr="00717808">
        <w:rPr>
          <w:rFonts w:eastAsiaTheme="minorHAnsi" w:cs="Arial"/>
          <w:color w:val="000000"/>
          <w:szCs w:val="22"/>
        </w:rPr>
        <w:t xml:space="preserve">. Once you have a variable defined, it can be used in further equations, try: </w:t>
      </w:r>
    </w:p>
    <w:p w:rsidR="00717808" w:rsidRPr="00717808" w:rsidRDefault="00717808" w:rsidP="00FD754C">
      <w:pPr>
        <w:numPr>
          <w:ilvl w:val="0"/>
          <w:numId w:val="24"/>
        </w:numPr>
        <w:autoSpaceDE w:val="0"/>
        <w:autoSpaceDN w:val="0"/>
        <w:adjustRightInd w:val="0"/>
        <w:spacing w:before="120" w:after="23" w:line="276" w:lineRule="auto"/>
        <w:jc w:val="both"/>
        <w:rPr>
          <w:rFonts w:ascii="Courier New" w:eastAsiaTheme="minorHAnsi" w:hAnsi="Courier New" w:cs="Courier New"/>
          <w:color w:val="000000"/>
          <w:szCs w:val="22"/>
        </w:rPr>
      </w:pPr>
      <w:r w:rsidRPr="00717808">
        <w:rPr>
          <w:rFonts w:ascii="Courier New" w:eastAsiaTheme="minorHAnsi" w:hAnsi="Courier New" w:cs="Courier New"/>
          <w:color w:val="000000"/>
          <w:szCs w:val="22"/>
        </w:rPr>
        <w:t xml:space="preserve">5+12 </w:t>
      </w:r>
    </w:p>
    <w:p w:rsidR="00717808" w:rsidRPr="00717808" w:rsidRDefault="00717808" w:rsidP="00FD754C">
      <w:pPr>
        <w:numPr>
          <w:ilvl w:val="0"/>
          <w:numId w:val="24"/>
        </w:numPr>
        <w:autoSpaceDE w:val="0"/>
        <w:autoSpaceDN w:val="0"/>
        <w:adjustRightInd w:val="0"/>
        <w:spacing w:before="120" w:after="23" w:line="276" w:lineRule="auto"/>
        <w:jc w:val="both"/>
        <w:rPr>
          <w:rFonts w:ascii="Courier New" w:eastAsiaTheme="minorHAnsi" w:hAnsi="Courier New" w:cs="Courier New"/>
          <w:color w:val="000000"/>
          <w:szCs w:val="22"/>
        </w:rPr>
      </w:pPr>
      <w:proofErr w:type="spellStart"/>
      <w:r w:rsidRPr="00717808">
        <w:rPr>
          <w:rFonts w:ascii="Courier New" w:eastAsiaTheme="minorHAnsi" w:hAnsi="Courier New" w:cs="Courier New"/>
          <w:color w:val="000000"/>
          <w:szCs w:val="22"/>
        </w:rPr>
        <w:t>ans</w:t>
      </w:r>
      <w:proofErr w:type="spellEnd"/>
      <w:r w:rsidRPr="00717808">
        <w:rPr>
          <w:rFonts w:ascii="Courier New" w:eastAsiaTheme="minorHAnsi" w:hAnsi="Courier New" w:cs="Courier New"/>
          <w:color w:val="000000"/>
          <w:szCs w:val="22"/>
        </w:rPr>
        <w:t xml:space="preserve"> + 5 </w:t>
      </w:r>
    </w:p>
    <w:p w:rsidR="00717808" w:rsidRPr="00717808" w:rsidRDefault="00717808" w:rsidP="00FD754C">
      <w:pPr>
        <w:numPr>
          <w:ilvl w:val="0"/>
          <w:numId w:val="24"/>
        </w:numPr>
        <w:autoSpaceDE w:val="0"/>
        <w:autoSpaceDN w:val="0"/>
        <w:adjustRightInd w:val="0"/>
        <w:spacing w:before="120" w:line="276" w:lineRule="auto"/>
        <w:jc w:val="both"/>
        <w:rPr>
          <w:rFonts w:ascii="Courier New" w:eastAsiaTheme="minorHAnsi" w:hAnsi="Courier New" w:cs="Courier New"/>
          <w:color w:val="000000"/>
          <w:szCs w:val="22"/>
        </w:rPr>
      </w:pPr>
      <w:proofErr w:type="spellStart"/>
      <w:r w:rsidRPr="00717808">
        <w:rPr>
          <w:rFonts w:ascii="Courier New" w:eastAsiaTheme="minorHAnsi" w:hAnsi="Courier New" w:cs="Courier New"/>
          <w:color w:val="000000"/>
          <w:szCs w:val="22"/>
        </w:rPr>
        <w:t>ans</w:t>
      </w:r>
      <w:proofErr w:type="spellEnd"/>
      <w:r w:rsidRPr="00717808">
        <w:rPr>
          <w:rFonts w:ascii="Courier New" w:eastAsiaTheme="minorHAnsi" w:hAnsi="Courier New" w:cs="Courier New"/>
          <w:color w:val="000000"/>
          <w:szCs w:val="22"/>
        </w:rPr>
        <w:t xml:space="preserve"> + 1 </w:t>
      </w:r>
    </w:p>
    <w:p w:rsidR="00717808" w:rsidRPr="00717808" w:rsidRDefault="00717808" w:rsidP="00FD754C">
      <w:pPr>
        <w:autoSpaceDE w:val="0"/>
        <w:autoSpaceDN w:val="0"/>
        <w:adjustRightInd w:val="0"/>
        <w:ind w:left="0"/>
        <w:jc w:val="both"/>
        <w:rPr>
          <w:rFonts w:ascii="Courier New" w:eastAsiaTheme="minorHAnsi" w:hAnsi="Courier New" w:cs="Courier New"/>
          <w:color w:val="000000"/>
          <w:szCs w:val="22"/>
        </w:rPr>
      </w:pPr>
    </w:p>
    <w:p w:rsidR="00717808" w:rsidRPr="00717808" w:rsidRDefault="00717808" w:rsidP="00FD754C">
      <w:pPr>
        <w:autoSpaceDE w:val="0"/>
        <w:autoSpaceDN w:val="0"/>
        <w:adjustRightInd w:val="0"/>
        <w:jc w:val="both"/>
        <w:rPr>
          <w:rFonts w:eastAsiaTheme="minorHAnsi" w:cs="Arial"/>
          <w:color w:val="000000"/>
          <w:szCs w:val="22"/>
        </w:rPr>
      </w:pPr>
      <w:r w:rsidRPr="00717808">
        <w:rPr>
          <w:rFonts w:eastAsiaTheme="minorHAnsi" w:cs="Arial"/>
          <w:color w:val="000000"/>
          <w:szCs w:val="22"/>
        </w:rPr>
        <w:t xml:space="preserve">Note that </w:t>
      </w:r>
      <w:proofErr w:type="spellStart"/>
      <w:r w:rsidRPr="00717808">
        <w:rPr>
          <w:rFonts w:ascii="Courier New" w:eastAsiaTheme="minorHAnsi" w:hAnsi="Courier New" w:cs="Courier New"/>
          <w:color w:val="000000"/>
          <w:szCs w:val="22"/>
        </w:rPr>
        <w:t>ans</w:t>
      </w:r>
      <w:proofErr w:type="spellEnd"/>
      <w:r w:rsidRPr="00717808">
        <w:rPr>
          <w:rFonts w:ascii="Courier New" w:eastAsiaTheme="minorHAnsi" w:hAnsi="Courier New" w:cs="Courier New"/>
          <w:color w:val="000000"/>
          <w:szCs w:val="22"/>
        </w:rPr>
        <w:t xml:space="preserve"> </w:t>
      </w:r>
      <w:r w:rsidRPr="00717808">
        <w:rPr>
          <w:rFonts w:eastAsiaTheme="minorHAnsi" w:cs="Arial"/>
          <w:color w:val="000000"/>
          <w:szCs w:val="22"/>
        </w:rPr>
        <w:t xml:space="preserve">takes on the new value. </w:t>
      </w:r>
    </w:p>
    <w:p w:rsidR="00717808" w:rsidRPr="00717808" w:rsidRDefault="00717808" w:rsidP="00FD754C">
      <w:pPr>
        <w:autoSpaceDE w:val="0"/>
        <w:autoSpaceDN w:val="0"/>
        <w:adjustRightInd w:val="0"/>
        <w:jc w:val="both"/>
        <w:rPr>
          <w:rFonts w:eastAsiaTheme="minorHAnsi" w:cs="Arial"/>
          <w:color w:val="000000"/>
          <w:szCs w:val="22"/>
        </w:rPr>
      </w:pPr>
      <w:r w:rsidRPr="00717808">
        <w:rPr>
          <w:rFonts w:eastAsiaTheme="minorHAnsi" w:cs="Arial"/>
          <w:color w:val="000000"/>
          <w:szCs w:val="22"/>
        </w:rPr>
        <w:t xml:space="preserve">Remember that adding a semi-colon after the command prevents the outcome displaying in the Command Window. </w:t>
      </w:r>
    </w:p>
    <w:p w:rsidR="00717808" w:rsidRPr="00717808" w:rsidRDefault="00717808" w:rsidP="00FD754C">
      <w:pPr>
        <w:autoSpaceDE w:val="0"/>
        <w:autoSpaceDN w:val="0"/>
        <w:adjustRightInd w:val="0"/>
        <w:jc w:val="both"/>
        <w:rPr>
          <w:rFonts w:eastAsiaTheme="minorHAnsi" w:cs="Arial"/>
          <w:color w:val="000000"/>
          <w:szCs w:val="22"/>
        </w:rPr>
      </w:pPr>
    </w:p>
    <w:p w:rsidR="00717808" w:rsidRPr="00717808" w:rsidRDefault="00717808" w:rsidP="00FD754C">
      <w:pPr>
        <w:numPr>
          <w:ilvl w:val="0"/>
          <w:numId w:val="26"/>
        </w:numPr>
        <w:autoSpaceDE w:val="0"/>
        <w:autoSpaceDN w:val="0"/>
        <w:adjustRightInd w:val="0"/>
        <w:spacing w:before="120" w:after="14" w:line="276" w:lineRule="auto"/>
        <w:jc w:val="both"/>
        <w:rPr>
          <w:rFonts w:eastAsiaTheme="minorHAnsi" w:cs="Arial"/>
          <w:color w:val="000000"/>
          <w:szCs w:val="22"/>
        </w:rPr>
      </w:pPr>
      <w:r w:rsidRPr="00717808">
        <w:rPr>
          <w:rFonts w:eastAsiaTheme="minorHAnsi" w:cs="Arial"/>
          <w:color w:val="000000"/>
          <w:szCs w:val="22"/>
        </w:rPr>
        <w:t xml:space="preserve">Now undertake some calculations using variables </w:t>
      </w:r>
    </w:p>
    <w:p w:rsidR="00717808" w:rsidRPr="00717808" w:rsidRDefault="00717808" w:rsidP="00FD754C">
      <w:pPr>
        <w:numPr>
          <w:ilvl w:val="0"/>
          <w:numId w:val="29"/>
        </w:numPr>
        <w:autoSpaceDE w:val="0"/>
        <w:autoSpaceDN w:val="0"/>
        <w:adjustRightInd w:val="0"/>
        <w:spacing w:before="120" w:after="14" w:line="276" w:lineRule="auto"/>
        <w:jc w:val="both"/>
        <w:rPr>
          <w:rFonts w:eastAsiaTheme="minorHAnsi" w:cs="Arial"/>
          <w:color w:val="000000"/>
          <w:szCs w:val="22"/>
        </w:rPr>
      </w:pPr>
      <w:r w:rsidRPr="00717808">
        <w:rPr>
          <w:rFonts w:eastAsiaTheme="minorHAnsi" w:cs="Arial"/>
          <w:color w:val="000000"/>
          <w:szCs w:val="22"/>
        </w:rPr>
        <w:lastRenderedPageBreak/>
        <w:t xml:space="preserve">Clear your workspace. </w:t>
      </w:r>
    </w:p>
    <w:p w:rsidR="00717808" w:rsidRPr="00717808" w:rsidRDefault="00717808" w:rsidP="00FD754C">
      <w:pPr>
        <w:numPr>
          <w:ilvl w:val="0"/>
          <w:numId w:val="29"/>
        </w:numPr>
        <w:autoSpaceDE w:val="0"/>
        <w:autoSpaceDN w:val="0"/>
        <w:adjustRightInd w:val="0"/>
        <w:spacing w:before="120" w:after="14" w:line="276" w:lineRule="auto"/>
        <w:jc w:val="both"/>
        <w:rPr>
          <w:rFonts w:eastAsiaTheme="minorHAnsi" w:cs="Arial"/>
          <w:color w:val="000000"/>
          <w:szCs w:val="22"/>
        </w:rPr>
      </w:pPr>
      <w:r w:rsidRPr="00717808">
        <w:rPr>
          <w:rFonts w:eastAsiaTheme="minorHAnsi" w:cs="Arial"/>
          <w:color w:val="000000"/>
          <w:szCs w:val="22"/>
        </w:rPr>
        <w:t xml:space="preserve">Create some new variables for distance travelled and time taken. To check if your variable name is valid use the </w:t>
      </w:r>
      <w:proofErr w:type="spellStart"/>
      <w:r w:rsidRPr="00717808">
        <w:rPr>
          <w:rFonts w:eastAsiaTheme="minorHAnsi" w:cs="Arial"/>
          <w:color w:val="000000"/>
          <w:szCs w:val="22"/>
        </w:rPr>
        <w:t>isvarname</w:t>
      </w:r>
      <w:proofErr w:type="spellEnd"/>
      <w:r w:rsidRPr="00717808">
        <w:rPr>
          <w:rFonts w:eastAsiaTheme="minorHAnsi" w:cs="Arial"/>
          <w:color w:val="000000"/>
          <w:szCs w:val="22"/>
        </w:rPr>
        <w:t xml:space="preserve"> command followed by your variable name. It will return a 1 if valid. Note: this will not tell you if the variable name you have chosen is also a function name. Use </w:t>
      </w:r>
      <w:r w:rsidRPr="00717808">
        <w:rPr>
          <w:rFonts w:ascii="Courier New" w:eastAsiaTheme="minorHAnsi" w:hAnsi="Courier New" w:cs="Courier New"/>
          <w:color w:val="000000"/>
          <w:szCs w:val="22"/>
        </w:rPr>
        <w:t xml:space="preserve">which </w:t>
      </w:r>
      <w:proofErr w:type="spellStart"/>
      <w:r w:rsidRPr="00717808">
        <w:rPr>
          <w:rFonts w:ascii="Courier New" w:eastAsiaTheme="minorHAnsi" w:hAnsi="Courier New" w:cs="Courier New"/>
          <w:i/>
          <w:color w:val="000000"/>
          <w:szCs w:val="22"/>
        </w:rPr>
        <w:t>variable_</w:t>
      </w:r>
      <w:proofErr w:type="gramStart"/>
      <w:r w:rsidRPr="00717808">
        <w:rPr>
          <w:rFonts w:ascii="Courier New" w:eastAsiaTheme="minorHAnsi" w:hAnsi="Courier New" w:cs="Courier New"/>
          <w:i/>
          <w:color w:val="000000"/>
          <w:szCs w:val="22"/>
        </w:rPr>
        <w:t>name</w:t>
      </w:r>
      <w:proofErr w:type="spellEnd"/>
      <w:r w:rsidRPr="00717808">
        <w:rPr>
          <w:rFonts w:eastAsiaTheme="minorHAnsi" w:cs="Arial"/>
          <w:color w:val="000000"/>
          <w:szCs w:val="22"/>
        </w:rPr>
        <w:t xml:space="preserve">  to</w:t>
      </w:r>
      <w:proofErr w:type="gramEnd"/>
      <w:r w:rsidRPr="00717808">
        <w:rPr>
          <w:rFonts w:eastAsiaTheme="minorHAnsi" w:cs="Arial"/>
          <w:color w:val="000000"/>
          <w:szCs w:val="22"/>
        </w:rPr>
        <w:t xml:space="preserve"> check if your variable name is used, if it returns a file path, then a function or variable already exists. For example, you may find distance is already a function name however </w:t>
      </w:r>
      <w:proofErr w:type="spellStart"/>
      <w:r w:rsidRPr="00717808">
        <w:rPr>
          <w:rFonts w:eastAsiaTheme="minorHAnsi" w:cs="Arial"/>
          <w:color w:val="000000"/>
          <w:szCs w:val="22"/>
        </w:rPr>
        <w:t>distance_travelled</w:t>
      </w:r>
      <w:proofErr w:type="spellEnd"/>
      <w:r w:rsidRPr="00717808">
        <w:rPr>
          <w:rFonts w:eastAsiaTheme="minorHAnsi" w:cs="Arial"/>
          <w:color w:val="000000"/>
          <w:szCs w:val="22"/>
        </w:rPr>
        <w:t xml:space="preserve"> is not.</w:t>
      </w:r>
    </w:p>
    <w:p w:rsidR="00717808" w:rsidRPr="00717808" w:rsidRDefault="00717808" w:rsidP="00FD754C">
      <w:pPr>
        <w:numPr>
          <w:ilvl w:val="0"/>
          <w:numId w:val="29"/>
        </w:numPr>
        <w:autoSpaceDE w:val="0"/>
        <w:autoSpaceDN w:val="0"/>
        <w:adjustRightInd w:val="0"/>
        <w:spacing w:before="120" w:after="14" w:line="276" w:lineRule="auto"/>
        <w:jc w:val="both"/>
        <w:rPr>
          <w:rFonts w:eastAsiaTheme="minorHAnsi" w:cs="Arial"/>
          <w:color w:val="000000"/>
          <w:szCs w:val="22"/>
        </w:rPr>
      </w:pPr>
      <w:r w:rsidRPr="00717808">
        <w:rPr>
          <w:rFonts w:eastAsiaTheme="minorHAnsi" w:cs="Arial"/>
          <w:color w:val="000000"/>
          <w:szCs w:val="22"/>
        </w:rPr>
        <w:t xml:space="preserve">Set </w:t>
      </w:r>
      <w:proofErr w:type="spellStart"/>
      <w:r w:rsidRPr="00717808">
        <w:rPr>
          <w:rFonts w:eastAsiaTheme="minorHAnsi" w:cs="Arial"/>
          <w:color w:val="000000"/>
          <w:szCs w:val="22"/>
        </w:rPr>
        <w:t>distance</w:t>
      </w:r>
      <w:r w:rsidR="007357D3">
        <w:rPr>
          <w:rFonts w:eastAsiaTheme="minorHAnsi" w:cs="Arial"/>
          <w:color w:val="000000"/>
          <w:szCs w:val="22"/>
        </w:rPr>
        <w:t>_travelled</w:t>
      </w:r>
      <w:proofErr w:type="spellEnd"/>
      <w:r w:rsidRPr="00717808">
        <w:rPr>
          <w:rFonts w:eastAsiaTheme="minorHAnsi" w:cs="Arial"/>
          <w:color w:val="000000"/>
          <w:szCs w:val="22"/>
        </w:rPr>
        <w:t xml:space="preserve"> to 323 and time to 38 (we’ll assume in metres and seconds respectively). </w:t>
      </w:r>
    </w:p>
    <w:p w:rsidR="00717808" w:rsidRPr="00717808" w:rsidRDefault="00717808" w:rsidP="00FD754C">
      <w:pPr>
        <w:numPr>
          <w:ilvl w:val="0"/>
          <w:numId w:val="29"/>
        </w:numPr>
        <w:autoSpaceDE w:val="0"/>
        <w:autoSpaceDN w:val="0"/>
        <w:adjustRightInd w:val="0"/>
        <w:spacing w:before="120" w:after="14" w:line="276" w:lineRule="auto"/>
        <w:jc w:val="both"/>
        <w:rPr>
          <w:rFonts w:eastAsiaTheme="minorHAnsi" w:cs="Arial"/>
          <w:color w:val="000000"/>
          <w:szCs w:val="22"/>
        </w:rPr>
      </w:pPr>
      <w:r w:rsidRPr="00717808">
        <w:rPr>
          <w:rFonts w:eastAsiaTheme="minorHAnsi" w:cs="Arial"/>
          <w:color w:val="000000"/>
          <w:szCs w:val="22"/>
        </w:rPr>
        <w:t xml:space="preserve">Now type the formula to work out the speed. </w:t>
      </w:r>
    </w:p>
    <w:p w:rsidR="00717808" w:rsidRPr="00717808" w:rsidRDefault="00717808" w:rsidP="00FD754C">
      <w:pPr>
        <w:widowControl w:val="0"/>
        <w:numPr>
          <w:ilvl w:val="0"/>
          <w:numId w:val="29"/>
        </w:numPr>
        <w:autoSpaceDE w:val="0"/>
        <w:autoSpaceDN w:val="0"/>
        <w:adjustRightInd w:val="0"/>
        <w:spacing w:before="120" w:line="276" w:lineRule="auto"/>
        <w:jc w:val="both"/>
        <w:rPr>
          <w:rFonts w:eastAsiaTheme="minorHAnsi" w:cs="Arial"/>
          <w:color w:val="000000"/>
          <w:szCs w:val="22"/>
        </w:rPr>
      </w:pPr>
      <w:r w:rsidRPr="00717808">
        <w:rPr>
          <w:rFonts w:eastAsiaTheme="minorHAnsi" w:cs="Arial"/>
          <w:color w:val="000000"/>
          <w:szCs w:val="22"/>
        </w:rPr>
        <w:t xml:space="preserve">Once the calculation is done, see that all three variables are now in the workspace. </w:t>
      </w:r>
    </w:p>
    <w:p w:rsidR="00717808" w:rsidRPr="00717808" w:rsidRDefault="00717808" w:rsidP="00FD754C">
      <w:pPr>
        <w:widowControl w:val="0"/>
        <w:numPr>
          <w:ilvl w:val="0"/>
          <w:numId w:val="29"/>
        </w:numPr>
        <w:autoSpaceDE w:val="0"/>
        <w:autoSpaceDN w:val="0"/>
        <w:adjustRightInd w:val="0"/>
        <w:spacing w:before="120" w:line="276" w:lineRule="auto"/>
        <w:jc w:val="both"/>
        <w:rPr>
          <w:rFonts w:eastAsiaTheme="minorHAnsi" w:cs="Arial"/>
          <w:color w:val="000000"/>
          <w:szCs w:val="22"/>
        </w:rPr>
      </w:pPr>
      <w:r w:rsidRPr="00717808">
        <w:rPr>
          <w:rFonts w:eastAsiaTheme="minorHAnsi" w:cs="Arial"/>
          <w:color w:val="000000"/>
          <w:szCs w:val="22"/>
        </w:rPr>
        <w:t xml:space="preserve">Add 5m/s to the speed to set a new value for speed. </w:t>
      </w:r>
    </w:p>
    <w:p w:rsidR="00717808" w:rsidRPr="00717808" w:rsidRDefault="00717808" w:rsidP="00FD754C">
      <w:pPr>
        <w:widowControl w:val="0"/>
        <w:numPr>
          <w:ilvl w:val="0"/>
          <w:numId w:val="29"/>
        </w:numPr>
        <w:autoSpaceDE w:val="0"/>
        <w:autoSpaceDN w:val="0"/>
        <w:adjustRightInd w:val="0"/>
        <w:spacing w:before="120" w:line="276" w:lineRule="auto"/>
        <w:jc w:val="both"/>
        <w:rPr>
          <w:rFonts w:eastAsiaTheme="minorHAnsi" w:cs="Arial"/>
          <w:color w:val="000000"/>
          <w:szCs w:val="22"/>
        </w:rPr>
      </w:pPr>
      <w:r w:rsidRPr="00717808">
        <w:rPr>
          <w:rFonts w:eastAsiaTheme="minorHAnsi" w:cs="Arial"/>
          <w:color w:val="000000"/>
          <w:szCs w:val="22"/>
        </w:rPr>
        <w:t xml:space="preserve">Now calculate the new distance that would be covered in the same time. </w:t>
      </w:r>
    </w:p>
    <w:p w:rsidR="00717808" w:rsidRPr="00717808" w:rsidRDefault="00717808" w:rsidP="00FD754C">
      <w:pPr>
        <w:widowControl w:val="0"/>
        <w:autoSpaceDE w:val="0"/>
        <w:autoSpaceDN w:val="0"/>
        <w:adjustRightInd w:val="0"/>
        <w:ind w:left="0"/>
        <w:jc w:val="both"/>
        <w:rPr>
          <w:rFonts w:eastAsiaTheme="minorHAnsi" w:cs="Arial"/>
          <w:color w:val="000000"/>
          <w:szCs w:val="22"/>
        </w:rPr>
      </w:pPr>
    </w:p>
    <w:p w:rsidR="00717808" w:rsidRPr="00717808" w:rsidRDefault="00717808" w:rsidP="00FD754C">
      <w:pPr>
        <w:widowControl w:val="0"/>
        <w:numPr>
          <w:ilvl w:val="0"/>
          <w:numId w:val="26"/>
        </w:numPr>
        <w:autoSpaceDE w:val="0"/>
        <w:autoSpaceDN w:val="0"/>
        <w:adjustRightInd w:val="0"/>
        <w:spacing w:before="120" w:line="276" w:lineRule="auto"/>
        <w:jc w:val="both"/>
        <w:rPr>
          <w:rFonts w:eastAsiaTheme="minorHAnsi" w:cs="Arial"/>
          <w:color w:val="000000"/>
          <w:szCs w:val="22"/>
        </w:rPr>
      </w:pPr>
      <w:r w:rsidRPr="00717808">
        <w:rPr>
          <w:rFonts w:eastAsiaTheme="minorHAnsi" w:cs="Arial"/>
          <w:color w:val="000000"/>
          <w:szCs w:val="22"/>
        </w:rPr>
        <w:t xml:space="preserve">Saving the Workspace and loading a previous one. </w:t>
      </w:r>
    </w:p>
    <w:p w:rsidR="00717808" w:rsidRPr="00717808" w:rsidRDefault="00717808" w:rsidP="00FD754C">
      <w:pPr>
        <w:widowControl w:val="0"/>
        <w:numPr>
          <w:ilvl w:val="0"/>
          <w:numId w:val="28"/>
        </w:numPr>
        <w:autoSpaceDE w:val="0"/>
        <w:autoSpaceDN w:val="0"/>
        <w:adjustRightInd w:val="0"/>
        <w:spacing w:before="120" w:line="276" w:lineRule="auto"/>
        <w:ind w:left="1080"/>
        <w:jc w:val="both"/>
        <w:rPr>
          <w:rFonts w:eastAsiaTheme="minorHAnsi" w:cs="Arial"/>
          <w:color w:val="000000"/>
          <w:szCs w:val="22"/>
        </w:rPr>
      </w:pPr>
      <w:r w:rsidRPr="00717808">
        <w:rPr>
          <w:rFonts w:eastAsiaTheme="minorHAnsi" w:cs="Arial"/>
          <w:color w:val="000000"/>
          <w:szCs w:val="22"/>
        </w:rPr>
        <w:t xml:space="preserve">Set the current folder to folder you wish to use in My Documents, ideally you should create a folder called MATLAB. </w:t>
      </w:r>
    </w:p>
    <w:p w:rsidR="00717808" w:rsidRPr="00717808" w:rsidRDefault="00717808" w:rsidP="00FD754C">
      <w:pPr>
        <w:widowControl w:val="0"/>
        <w:numPr>
          <w:ilvl w:val="0"/>
          <w:numId w:val="28"/>
        </w:numPr>
        <w:autoSpaceDE w:val="0"/>
        <w:autoSpaceDN w:val="0"/>
        <w:adjustRightInd w:val="0"/>
        <w:spacing w:before="120" w:line="276" w:lineRule="auto"/>
        <w:ind w:left="1080"/>
        <w:jc w:val="both"/>
        <w:rPr>
          <w:rFonts w:eastAsiaTheme="minorHAnsi" w:cs="Arial"/>
          <w:color w:val="000000"/>
          <w:szCs w:val="22"/>
        </w:rPr>
      </w:pPr>
      <w:r w:rsidRPr="00717808">
        <w:rPr>
          <w:rFonts w:eastAsiaTheme="minorHAnsi" w:cs="Arial"/>
          <w:color w:val="000000"/>
          <w:szCs w:val="22"/>
        </w:rPr>
        <w:t xml:space="preserve">You’ll see whatever is in your chosen directory in the Current Folder window. </w:t>
      </w:r>
    </w:p>
    <w:p w:rsidR="00717808" w:rsidRPr="00717808" w:rsidRDefault="00717808" w:rsidP="00FD754C">
      <w:pPr>
        <w:widowControl w:val="0"/>
        <w:numPr>
          <w:ilvl w:val="0"/>
          <w:numId w:val="28"/>
        </w:numPr>
        <w:autoSpaceDE w:val="0"/>
        <w:autoSpaceDN w:val="0"/>
        <w:adjustRightInd w:val="0"/>
        <w:spacing w:before="120" w:line="276" w:lineRule="auto"/>
        <w:ind w:left="1080"/>
        <w:jc w:val="both"/>
        <w:rPr>
          <w:rFonts w:eastAsiaTheme="minorHAnsi" w:cs="Arial"/>
          <w:color w:val="000000"/>
          <w:szCs w:val="22"/>
        </w:rPr>
      </w:pPr>
      <w:r w:rsidRPr="00717808">
        <w:rPr>
          <w:rFonts w:eastAsiaTheme="minorHAnsi" w:cs="Arial"/>
          <w:color w:val="000000"/>
          <w:szCs w:val="22"/>
        </w:rPr>
        <w:t xml:space="preserve">You should by now have 3 variables listed in your workspace, in the Command Window type </w:t>
      </w:r>
      <w:r w:rsidRPr="00717808">
        <w:rPr>
          <w:rFonts w:ascii="Courier New" w:eastAsiaTheme="minorHAnsi" w:hAnsi="Courier New" w:cs="Courier New"/>
          <w:color w:val="000000"/>
          <w:szCs w:val="22"/>
        </w:rPr>
        <w:t>save</w:t>
      </w:r>
      <w:r w:rsidRPr="00717808">
        <w:rPr>
          <w:rFonts w:eastAsiaTheme="minorHAnsi" w:cs="Arial"/>
          <w:color w:val="000000"/>
          <w:szCs w:val="22"/>
        </w:rPr>
        <w:t xml:space="preserve">. You should notice a file named </w:t>
      </w:r>
      <w:proofErr w:type="spellStart"/>
      <w:r w:rsidRPr="00717808">
        <w:rPr>
          <w:rFonts w:eastAsiaTheme="minorHAnsi" w:cs="Arial"/>
          <w:color w:val="000000"/>
          <w:szCs w:val="22"/>
        </w:rPr>
        <w:t>matlab.mat</w:t>
      </w:r>
      <w:proofErr w:type="spellEnd"/>
      <w:r w:rsidRPr="00717808">
        <w:rPr>
          <w:rFonts w:eastAsiaTheme="minorHAnsi" w:cs="Arial"/>
          <w:color w:val="000000"/>
          <w:szCs w:val="22"/>
        </w:rPr>
        <w:t xml:space="preserve"> has appeared in the Current Folder. You can use </w:t>
      </w:r>
      <w:r w:rsidRPr="00717808">
        <w:rPr>
          <w:rFonts w:ascii="Courier New" w:eastAsiaTheme="minorHAnsi" w:hAnsi="Courier New" w:cs="Courier New"/>
          <w:color w:val="000000"/>
          <w:szCs w:val="22"/>
        </w:rPr>
        <w:t xml:space="preserve">save </w:t>
      </w:r>
      <w:proofErr w:type="spellStart"/>
      <w:r w:rsidRPr="00A42073">
        <w:rPr>
          <w:rFonts w:ascii="Courier New" w:eastAsiaTheme="minorHAnsi" w:hAnsi="Courier New" w:cs="Courier New"/>
          <w:color w:val="FF0000"/>
          <w:szCs w:val="22"/>
        </w:rPr>
        <w:t>filename</w:t>
      </w:r>
      <w:r w:rsidRPr="00717808">
        <w:rPr>
          <w:rFonts w:ascii="Courier New" w:eastAsiaTheme="minorHAnsi" w:hAnsi="Courier New" w:cs="Courier New"/>
          <w:color w:val="000000"/>
          <w:szCs w:val="22"/>
        </w:rPr>
        <w:t>.mat</w:t>
      </w:r>
      <w:proofErr w:type="spellEnd"/>
      <w:r w:rsidRPr="00717808">
        <w:rPr>
          <w:rFonts w:ascii="Courier New" w:eastAsiaTheme="minorHAnsi" w:hAnsi="Courier New" w:cs="Courier New"/>
          <w:color w:val="000000"/>
          <w:szCs w:val="22"/>
        </w:rPr>
        <w:t xml:space="preserve"> </w:t>
      </w:r>
      <w:r w:rsidRPr="00717808">
        <w:rPr>
          <w:rFonts w:eastAsiaTheme="minorHAnsi" w:cs="Arial"/>
          <w:color w:val="000000"/>
          <w:szCs w:val="22"/>
        </w:rPr>
        <w:t xml:space="preserve">to change from the default </w:t>
      </w:r>
      <w:proofErr w:type="spellStart"/>
      <w:r w:rsidRPr="00717808">
        <w:rPr>
          <w:rFonts w:eastAsiaTheme="minorHAnsi" w:cs="Arial"/>
          <w:color w:val="000000"/>
          <w:szCs w:val="22"/>
        </w:rPr>
        <w:t>matlab.mat</w:t>
      </w:r>
      <w:proofErr w:type="spellEnd"/>
      <w:r w:rsidRPr="00717808">
        <w:rPr>
          <w:rFonts w:eastAsiaTheme="minorHAnsi" w:cs="Arial"/>
          <w:color w:val="000000"/>
          <w:szCs w:val="22"/>
        </w:rPr>
        <w:t xml:space="preserve"> filename. We will look at this and related file functions in more detail in lab 3. </w:t>
      </w:r>
    </w:p>
    <w:p w:rsidR="00717808" w:rsidRPr="00717808" w:rsidRDefault="00717808" w:rsidP="00FD754C">
      <w:pPr>
        <w:widowControl w:val="0"/>
        <w:numPr>
          <w:ilvl w:val="0"/>
          <w:numId w:val="28"/>
        </w:numPr>
        <w:autoSpaceDE w:val="0"/>
        <w:autoSpaceDN w:val="0"/>
        <w:adjustRightInd w:val="0"/>
        <w:spacing w:before="120" w:line="276" w:lineRule="auto"/>
        <w:ind w:left="1080"/>
        <w:jc w:val="both"/>
        <w:rPr>
          <w:rFonts w:eastAsiaTheme="minorHAnsi" w:cs="Arial"/>
          <w:color w:val="000000"/>
          <w:szCs w:val="22"/>
        </w:rPr>
      </w:pPr>
      <w:r w:rsidRPr="00717808">
        <w:rPr>
          <w:rFonts w:eastAsiaTheme="minorHAnsi" w:cs="Arial"/>
          <w:color w:val="000000"/>
          <w:szCs w:val="22"/>
        </w:rPr>
        <w:t>This file contains all the data</w:t>
      </w:r>
      <w:r w:rsidR="007357D3">
        <w:rPr>
          <w:rFonts w:eastAsiaTheme="minorHAnsi" w:cs="Arial"/>
          <w:color w:val="000000"/>
          <w:szCs w:val="22"/>
        </w:rPr>
        <w:t xml:space="preserve"> from your Workspace in a MATLAB</w:t>
      </w:r>
      <w:r w:rsidRPr="00717808">
        <w:rPr>
          <w:rFonts w:eastAsiaTheme="minorHAnsi" w:cs="Arial"/>
          <w:color w:val="000000"/>
          <w:szCs w:val="22"/>
        </w:rPr>
        <w:t xml:space="preserve"> specific format. If you wish to share the data, it is more convenient to save the data in text format, to do this use: </w:t>
      </w:r>
    </w:p>
    <w:p w:rsidR="00717808" w:rsidRPr="00717808" w:rsidRDefault="00717808" w:rsidP="00FD754C">
      <w:pPr>
        <w:widowControl w:val="0"/>
        <w:autoSpaceDE w:val="0"/>
        <w:autoSpaceDN w:val="0"/>
        <w:adjustRightInd w:val="0"/>
        <w:ind w:left="360"/>
        <w:jc w:val="both"/>
        <w:rPr>
          <w:rFonts w:eastAsiaTheme="minorHAnsi" w:cs="Arial"/>
          <w:color w:val="000000"/>
          <w:szCs w:val="22"/>
        </w:rPr>
      </w:pPr>
    </w:p>
    <w:p w:rsidR="00717808" w:rsidRPr="00717808" w:rsidRDefault="00717808" w:rsidP="00FD754C">
      <w:pPr>
        <w:pStyle w:val="ListParagraph"/>
        <w:widowControl w:val="0"/>
        <w:numPr>
          <w:ilvl w:val="1"/>
          <w:numId w:val="28"/>
        </w:numPr>
        <w:autoSpaceDE w:val="0"/>
        <w:autoSpaceDN w:val="0"/>
        <w:adjustRightInd w:val="0"/>
        <w:ind w:left="1800"/>
        <w:jc w:val="both"/>
        <w:rPr>
          <w:rFonts w:ascii="Courier New" w:eastAsiaTheme="minorHAnsi" w:hAnsi="Courier New" w:cs="Courier New"/>
          <w:color w:val="000000"/>
          <w:szCs w:val="22"/>
        </w:rPr>
      </w:pPr>
      <w:r w:rsidRPr="00717808">
        <w:rPr>
          <w:rFonts w:ascii="Courier New" w:eastAsiaTheme="minorHAnsi" w:hAnsi="Courier New" w:cs="Courier New"/>
          <w:color w:val="000000"/>
          <w:szCs w:val="22"/>
        </w:rPr>
        <w:t xml:space="preserve">save </w:t>
      </w:r>
      <w:r w:rsidRPr="006C7A5D">
        <w:rPr>
          <w:rFonts w:ascii="Courier New" w:eastAsiaTheme="minorHAnsi" w:hAnsi="Courier New" w:cs="Courier New"/>
          <w:color w:val="FF0000"/>
          <w:szCs w:val="22"/>
        </w:rPr>
        <w:t>filename</w:t>
      </w:r>
      <w:r w:rsidRPr="00717808">
        <w:rPr>
          <w:rFonts w:ascii="Courier New" w:eastAsiaTheme="minorHAnsi" w:hAnsi="Courier New" w:cs="Courier New"/>
          <w:color w:val="000000"/>
          <w:szCs w:val="22"/>
        </w:rPr>
        <w:t>.txt –</w:t>
      </w:r>
      <w:proofErr w:type="spellStart"/>
      <w:r w:rsidRPr="00717808">
        <w:rPr>
          <w:rFonts w:ascii="Courier New" w:eastAsiaTheme="minorHAnsi" w:hAnsi="Courier New" w:cs="Courier New"/>
          <w:color w:val="000000"/>
          <w:szCs w:val="22"/>
        </w:rPr>
        <w:t>ascii</w:t>
      </w:r>
      <w:proofErr w:type="spellEnd"/>
      <w:r w:rsidRPr="00717808">
        <w:rPr>
          <w:rFonts w:ascii="Courier New" w:eastAsiaTheme="minorHAnsi" w:hAnsi="Courier New" w:cs="Courier New"/>
          <w:color w:val="000000"/>
          <w:szCs w:val="22"/>
        </w:rPr>
        <w:t xml:space="preserve"> </w:t>
      </w:r>
    </w:p>
    <w:p w:rsidR="00717808" w:rsidRPr="00717808" w:rsidRDefault="00717808" w:rsidP="00FD754C">
      <w:pPr>
        <w:widowControl w:val="0"/>
        <w:autoSpaceDE w:val="0"/>
        <w:autoSpaceDN w:val="0"/>
        <w:adjustRightInd w:val="0"/>
        <w:ind w:left="1440"/>
        <w:jc w:val="both"/>
        <w:rPr>
          <w:rFonts w:ascii="Courier New" w:eastAsiaTheme="minorHAnsi" w:hAnsi="Courier New" w:cs="Courier New"/>
          <w:color w:val="000000"/>
          <w:szCs w:val="22"/>
        </w:rPr>
      </w:pPr>
    </w:p>
    <w:p w:rsidR="00717808" w:rsidRPr="00717808" w:rsidRDefault="00717808" w:rsidP="007357D3">
      <w:pPr>
        <w:pStyle w:val="ListParagraph"/>
        <w:widowControl w:val="0"/>
        <w:autoSpaceDE w:val="0"/>
        <w:autoSpaceDN w:val="0"/>
        <w:adjustRightInd w:val="0"/>
        <w:ind w:left="1800"/>
        <w:jc w:val="both"/>
        <w:rPr>
          <w:rFonts w:eastAsiaTheme="minorHAnsi" w:cs="Arial"/>
          <w:color w:val="000000"/>
          <w:szCs w:val="22"/>
        </w:rPr>
      </w:pPr>
      <w:proofErr w:type="gramStart"/>
      <w:r w:rsidRPr="00717808">
        <w:rPr>
          <w:rFonts w:eastAsiaTheme="minorHAnsi" w:cs="Arial"/>
          <w:color w:val="000000"/>
          <w:szCs w:val="22"/>
        </w:rPr>
        <w:t>where</w:t>
      </w:r>
      <w:proofErr w:type="gramEnd"/>
      <w:r w:rsidRPr="00717808">
        <w:rPr>
          <w:rFonts w:eastAsiaTheme="minorHAnsi" w:cs="Arial"/>
          <w:color w:val="000000"/>
          <w:szCs w:val="22"/>
        </w:rPr>
        <w:t xml:space="preserve"> filename is the name of the file you want to save. If you are saving more than one variable, you should use the .mat format. </w:t>
      </w:r>
    </w:p>
    <w:p w:rsidR="00717808" w:rsidRPr="00717808" w:rsidRDefault="00717808" w:rsidP="00FD754C">
      <w:pPr>
        <w:widowControl w:val="0"/>
        <w:autoSpaceDE w:val="0"/>
        <w:autoSpaceDN w:val="0"/>
        <w:adjustRightInd w:val="0"/>
        <w:ind w:left="1440"/>
        <w:jc w:val="both"/>
        <w:rPr>
          <w:rFonts w:eastAsiaTheme="minorHAnsi" w:cs="Arial"/>
          <w:color w:val="000000"/>
          <w:szCs w:val="22"/>
        </w:rPr>
      </w:pPr>
    </w:p>
    <w:p w:rsidR="00717808" w:rsidRPr="00717808" w:rsidRDefault="00717808" w:rsidP="00FD754C">
      <w:pPr>
        <w:widowControl w:val="0"/>
        <w:numPr>
          <w:ilvl w:val="0"/>
          <w:numId w:val="28"/>
        </w:numPr>
        <w:autoSpaceDE w:val="0"/>
        <w:autoSpaceDN w:val="0"/>
        <w:adjustRightInd w:val="0"/>
        <w:spacing w:before="120" w:line="276" w:lineRule="auto"/>
        <w:ind w:left="1080"/>
        <w:jc w:val="both"/>
        <w:rPr>
          <w:rFonts w:eastAsiaTheme="minorHAnsi" w:cs="Arial"/>
          <w:color w:val="000000"/>
          <w:szCs w:val="22"/>
        </w:rPr>
      </w:pPr>
      <w:r w:rsidRPr="00717808">
        <w:rPr>
          <w:rFonts w:eastAsiaTheme="minorHAnsi" w:cs="Arial"/>
          <w:color w:val="000000"/>
          <w:szCs w:val="22"/>
        </w:rPr>
        <w:t xml:space="preserve">Use </w:t>
      </w:r>
      <w:r w:rsidRPr="00717808">
        <w:rPr>
          <w:rFonts w:ascii="Courier New" w:eastAsiaTheme="minorHAnsi" w:hAnsi="Courier New" w:cs="Courier New"/>
          <w:color w:val="000000"/>
          <w:szCs w:val="22"/>
        </w:rPr>
        <w:t xml:space="preserve">clear </w:t>
      </w:r>
      <w:r w:rsidRPr="00717808">
        <w:rPr>
          <w:rFonts w:eastAsiaTheme="minorHAnsi" w:cs="Arial"/>
          <w:color w:val="000000"/>
          <w:szCs w:val="22"/>
        </w:rPr>
        <w:t xml:space="preserve">to empty your workspace. </w:t>
      </w:r>
    </w:p>
    <w:p w:rsidR="00717808" w:rsidRPr="00717808" w:rsidRDefault="00717808" w:rsidP="00FD754C">
      <w:pPr>
        <w:widowControl w:val="0"/>
        <w:numPr>
          <w:ilvl w:val="0"/>
          <w:numId w:val="28"/>
        </w:numPr>
        <w:autoSpaceDE w:val="0"/>
        <w:autoSpaceDN w:val="0"/>
        <w:adjustRightInd w:val="0"/>
        <w:spacing w:before="120" w:line="276" w:lineRule="auto"/>
        <w:ind w:left="1080"/>
        <w:jc w:val="both"/>
        <w:rPr>
          <w:rFonts w:eastAsiaTheme="minorHAnsi" w:cs="Arial"/>
          <w:color w:val="000000"/>
          <w:szCs w:val="22"/>
        </w:rPr>
      </w:pPr>
      <w:r w:rsidRPr="00717808">
        <w:rPr>
          <w:rFonts w:eastAsiaTheme="minorHAnsi" w:cs="Arial"/>
          <w:color w:val="000000"/>
          <w:szCs w:val="22"/>
        </w:rPr>
        <w:t xml:space="preserve">Now type </w:t>
      </w:r>
      <w:r w:rsidRPr="00717808">
        <w:rPr>
          <w:rFonts w:ascii="Courier New" w:eastAsiaTheme="minorHAnsi" w:hAnsi="Courier New" w:cs="Courier New"/>
          <w:color w:val="000000"/>
          <w:szCs w:val="22"/>
        </w:rPr>
        <w:t xml:space="preserve">load </w:t>
      </w:r>
      <w:proofErr w:type="spellStart"/>
      <w:r w:rsidRPr="00717808">
        <w:rPr>
          <w:rFonts w:ascii="Courier New" w:eastAsiaTheme="minorHAnsi" w:hAnsi="Courier New" w:cs="Courier New"/>
          <w:color w:val="000000"/>
          <w:szCs w:val="22"/>
        </w:rPr>
        <w:t>matlab.mat</w:t>
      </w:r>
      <w:proofErr w:type="spellEnd"/>
      <w:r w:rsidRPr="00717808">
        <w:rPr>
          <w:rFonts w:eastAsiaTheme="minorHAnsi" w:cs="Arial"/>
          <w:color w:val="000000"/>
          <w:szCs w:val="22"/>
        </w:rPr>
        <w:t xml:space="preserve">. Your variables will have reloaded into Workspace. </w:t>
      </w:r>
    </w:p>
    <w:p w:rsidR="00717808" w:rsidRPr="00464858" w:rsidRDefault="00717808" w:rsidP="00FD754C">
      <w:pPr>
        <w:widowControl w:val="0"/>
        <w:numPr>
          <w:ilvl w:val="0"/>
          <w:numId w:val="28"/>
        </w:numPr>
        <w:autoSpaceDE w:val="0"/>
        <w:autoSpaceDN w:val="0"/>
        <w:adjustRightInd w:val="0"/>
        <w:spacing w:before="120" w:line="276" w:lineRule="auto"/>
        <w:ind w:left="1080"/>
        <w:jc w:val="both"/>
        <w:rPr>
          <w:rFonts w:eastAsiaTheme="minorHAnsi" w:cs="Arial"/>
          <w:color w:val="000000"/>
          <w:szCs w:val="22"/>
        </w:rPr>
      </w:pPr>
      <w:r w:rsidRPr="00717808">
        <w:rPr>
          <w:rFonts w:eastAsiaTheme="minorHAnsi" w:cs="Arial"/>
          <w:color w:val="000000"/>
          <w:szCs w:val="22"/>
        </w:rPr>
        <w:t xml:space="preserve">Try it saving as a .txt file and see what happens when you load the data back using </w:t>
      </w:r>
      <w:r w:rsidRPr="00717808">
        <w:rPr>
          <w:rFonts w:ascii="Courier New" w:eastAsiaTheme="minorHAnsi" w:hAnsi="Courier New" w:cs="Courier New"/>
          <w:color w:val="000000"/>
          <w:szCs w:val="22"/>
        </w:rPr>
        <w:t>load matlab.txt –</w:t>
      </w:r>
      <w:proofErr w:type="spellStart"/>
      <w:r w:rsidRPr="00717808">
        <w:rPr>
          <w:rFonts w:ascii="Courier New" w:eastAsiaTheme="minorHAnsi" w:hAnsi="Courier New" w:cs="Courier New"/>
          <w:color w:val="000000"/>
          <w:szCs w:val="22"/>
        </w:rPr>
        <w:t>ascii</w:t>
      </w:r>
      <w:proofErr w:type="spellEnd"/>
    </w:p>
    <w:p w:rsidR="00464858" w:rsidRPr="00717808" w:rsidRDefault="00464858" w:rsidP="00464858">
      <w:pPr>
        <w:widowControl w:val="0"/>
        <w:autoSpaceDE w:val="0"/>
        <w:autoSpaceDN w:val="0"/>
        <w:adjustRightInd w:val="0"/>
        <w:spacing w:before="120" w:line="276" w:lineRule="auto"/>
        <w:ind w:left="1080"/>
        <w:jc w:val="both"/>
        <w:rPr>
          <w:rFonts w:eastAsiaTheme="minorHAnsi" w:cs="Arial"/>
          <w:color w:val="000000"/>
          <w:szCs w:val="22"/>
        </w:rPr>
      </w:pPr>
    </w:p>
    <w:p w:rsidR="00717808" w:rsidRPr="00717808" w:rsidRDefault="00717808" w:rsidP="00FD754C">
      <w:pPr>
        <w:widowControl w:val="0"/>
        <w:autoSpaceDE w:val="0"/>
        <w:autoSpaceDN w:val="0"/>
        <w:adjustRightInd w:val="0"/>
        <w:jc w:val="both"/>
        <w:rPr>
          <w:rFonts w:eastAsiaTheme="minorHAnsi" w:cs="Arial"/>
          <w:color w:val="000000"/>
          <w:szCs w:val="22"/>
        </w:rPr>
      </w:pPr>
      <w:r w:rsidRPr="00717808">
        <w:rPr>
          <w:rFonts w:eastAsiaTheme="minorHAnsi" w:cs="Arial"/>
          <w:color w:val="000000"/>
          <w:szCs w:val="22"/>
        </w:rPr>
        <w:t xml:space="preserve">We’ll cover more about file I/O in Lab 3. </w:t>
      </w:r>
    </w:p>
    <w:p w:rsidR="00717808" w:rsidRPr="00717808" w:rsidRDefault="00717808" w:rsidP="00FD754C">
      <w:pPr>
        <w:widowControl w:val="0"/>
        <w:autoSpaceDE w:val="0"/>
        <w:autoSpaceDN w:val="0"/>
        <w:adjustRightInd w:val="0"/>
        <w:ind w:left="0"/>
        <w:jc w:val="both"/>
        <w:rPr>
          <w:rFonts w:eastAsiaTheme="minorHAnsi" w:cs="Arial"/>
          <w:color w:val="000000"/>
          <w:szCs w:val="22"/>
        </w:rPr>
      </w:pPr>
    </w:p>
    <w:p w:rsidR="00717808" w:rsidRPr="00717808" w:rsidRDefault="00717808" w:rsidP="00FD754C">
      <w:pPr>
        <w:widowControl w:val="0"/>
        <w:spacing w:line="276" w:lineRule="auto"/>
        <w:ind w:left="0"/>
        <w:jc w:val="both"/>
        <w:rPr>
          <w:rFonts w:eastAsiaTheme="minorHAnsi" w:cs="Arial"/>
          <w:sz w:val="24"/>
        </w:rPr>
      </w:pPr>
      <w:r w:rsidRPr="00717808">
        <w:rPr>
          <w:rFonts w:eastAsiaTheme="minorHAnsi" w:cs="Arial"/>
          <w:b/>
          <w:bCs/>
          <w:szCs w:val="22"/>
        </w:rPr>
        <w:t>End of exercise 0.1</w:t>
      </w:r>
    </w:p>
    <w:p w:rsidR="00717808" w:rsidRDefault="00717808" w:rsidP="00FD754C">
      <w:pPr>
        <w:ind w:left="0"/>
        <w:jc w:val="both"/>
        <w:rPr>
          <w:rFonts w:cs="Arial"/>
          <w:b/>
          <w:sz w:val="28"/>
          <w:szCs w:val="28"/>
        </w:rPr>
      </w:pPr>
    </w:p>
    <w:p w:rsidR="00717808" w:rsidRPr="00CB37BE" w:rsidRDefault="00717808" w:rsidP="00FD754C">
      <w:pPr>
        <w:ind w:left="0"/>
        <w:jc w:val="both"/>
        <w:rPr>
          <w:rFonts w:cs="Arial"/>
          <w:b/>
          <w:sz w:val="28"/>
          <w:szCs w:val="28"/>
        </w:rPr>
      </w:pPr>
    </w:p>
    <w:p w:rsidR="00717808" w:rsidRDefault="008F6837" w:rsidP="00FD754C">
      <w:pPr>
        <w:ind w:left="0"/>
        <w:jc w:val="both"/>
        <w:rPr>
          <w:rFonts w:cs="Arial"/>
          <w:b/>
          <w:sz w:val="28"/>
          <w:szCs w:val="28"/>
        </w:rPr>
      </w:pPr>
      <w:r w:rsidRPr="00227F95">
        <w:rPr>
          <w:rFonts w:cs="Arial"/>
          <w:b/>
          <w:noProof/>
          <w:sz w:val="28"/>
          <w:szCs w:val="28"/>
          <w:lang w:eastAsia="en-GB"/>
        </w:rPr>
        <w:lastRenderedPageBreak/>
        <w:drawing>
          <wp:anchor distT="0" distB="0" distL="114300" distR="114300" simplePos="0" relativeHeight="251524096" behindDoc="0" locked="0" layoutInCell="1" allowOverlap="1" wp14:anchorId="1FF482CB" wp14:editId="024A5B66">
            <wp:simplePos x="0" y="0"/>
            <wp:positionH relativeFrom="column">
              <wp:posOffset>2122170</wp:posOffset>
            </wp:positionH>
            <wp:positionV relativeFrom="paragraph">
              <wp:posOffset>323850</wp:posOffset>
            </wp:positionV>
            <wp:extent cx="2501265" cy="1866900"/>
            <wp:effectExtent l="0" t="0" r="0" b="0"/>
            <wp:wrapTopAndBottom/>
            <wp:docPr id="1026" name="Picture 2" descr="http://twitgoo.com/images/help-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twitgoo.com/images/help-icon.jpg"/>
                    <pic:cNvPicPr>
                      <a:picLocks noChangeAspect="1" noChangeArrowheads="1"/>
                    </pic:cNvPicPr>
                  </pic:nvPicPr>
                  <pic:blipFill rotWithShape="1">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t="12944" b="12691"/>
                    <a:stretch/>
                  </pic:blipFill>
                  <pic:spPr bwMode="auto">
                    <a:xfrm>
                      <a:off x="0" y="0"/>
                      <a:ext cx="2501265" cy="1866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7F95">
        <w:rPr>
          <w:rFonts w:cs="Arial"/>
          <w:b/>
          <w:noProof/>
          <w:sz w:val="28"/>
          <w:szCs w:val="28"/>
          <w:lang w:eastAsia="en-GB"/>
        </w:rPr>
        <w:drawing>
          <wp:anchor distT="0" distB="0" distL="114300" distR="114300" simplePos="0" relativeHeight="251515904" behindDoc="0" locked="0" layoutInCell="1" allowOverlap="1" wp14:anchorId="5D4E47A2" wp14:editId="1F1F0A30">
            <wp:simplePos x="0" y="0"/>
            <wp:positionH relativeFrom="column">
              <wp:posOffset>112395</wp:posOffset>
            </wp:positionH>
            <wp:positionV relativeFrom="paragraph">
              <wp:posOffset>447675</wp:posOffset>
            </wp:positionV>
            <wp:extent cx="1962150" cy="1761490"/>
            <wp:effectExtent l="0" t="0" r="0" b="0"/>
            <wp:wrapTopAndBottom/>
            <wp:docPr id="1030" name="Picture 6" descr="File:Matlab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File:Matlab 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2150" cy="1761490"/>
                    </a:xfrm>
                    <a:prstGeom prst="rect">
                      <a:avLst/>
                    </a:prstGeom>
                    <a:noFill/>
                    <a:extLst/>
                  </pic:spPr>
                </pic:pic>
              </a:graphicData>
            </a:graphic>
            <wp14:sizeRelH relativeFrom="margin">
              <wp14:pctWidth>0</wp14:pctWidth>
            </wp14:sizeRelH>
            <wp14:sizeRelV relativeFrom="margin">
              <wp14:pctHeight>0</wp14:pctHeight>
            </wp14:sizeRelV>
          </wp:anchor>
        </w:drawing>
      </w:r>
      <w:r w:rsidR="00717808" w:rsidRPr="00CB37BE">
        <w:rPr>
          <w:rFonts w:cs="Arial"/>
          <w:b/>
          <w:sz w:val="28"/>
          <w:szCs w:val="28"/>
        </w:rPr>
        <w:t>Exercise 1.</w:t>
      </w:r>
      <w:r w:rsidR="00717808">
        <w:rPr>
          <w:rFonts w:cs="Arial"/>
          <w:b/>
          <w:sz w:val="28"/>
          <w:szCs w:val="28"/>
        </w:rPr>
        <w:t>1</w:t>
      </w:r>
      <w:r w:rsidR="00717808" w:rsidRPr="00CB37BE">
        <w:rPr>
          <w:rFonts w:cs="Arial"/>
          <w:b/>
          <w:sz w:val="28"/>
          <w:szCs w:val="28"/>
        </w:rPr>
        <w:t xml:space="preserve"> – Working with matrices in M</w:t>
      </w:r>
      <w:r w:rsidR="00717808">
        <w:rPr>
          <w:rFonts w:cs="Arial"/>
          <w:b/>
          <w:sz w:val="28"/>
          <w:szCs w:val="28"/>
        </w:rPr>
        <w:t>ATLAB</w:t>
      </w:r>
    </w:p>
    <w:p w:rsidR="00054FF9" w:rsidRDefault="00054FF9" w:rsidP="00FD754C">
      <w:pPr>
        <w:ind w:left="0"/>
        <w:jc w:val="both"/>
        <w:rPr>
          <w:rFonts w:cs="Arial"/>
        </w:rPr>
      </w:pPr>
    </w:p>
    <w:p w:rsidR="00054FF9" w:rsidRDefault="00054FF9" w:rsidP="00FD754C">
      <w:pPr>
        <w:ind w:left="0"/>
        <w:jc w:val="both"/>
        <w:rPr>
          <w:rFonts w:cs="Arial"/>
        </w:rPr>
      </w:pPr>
      <w:r w:rsidRPr="00054FF9">
        <w:rPr>
          <w:rFonts w:cs="Arial"/>
          <w:lang w:val="en-US"/>
        </w:rPr>
        <w:t>Right – let</w:t>
      </w:r>
      <w:r w:rsidR="00046B4E">
        <w:rPr>
          <w:rFonts w:cs="Arial"/>
          <w:lang w:val="en-US"/>
        </w:rPr>
        <w:t>’</w:t>
      </w:r>
      <w:r w:rsidRPr="00054FF9">
        <w:rPr>
          <w:rFonts w:cs="Arial"/>
          <w:lang w:val="en-US"/>
        </w:rPr>
        <w:t xml:space="preserve">s try out some matrix stuff, since that is one of the things MATLAB is really good at. </w:t>
      </w:r>
      <w:r>
        <w:rPr>
          <w:rFonts w:cs="Arial"/>
        </w:rPr>
        <w:t>This task will introduce the methods and some of the functions used to manipulate matrices in M</w:t>
      </w:r>
      <w:r w:rsidR="007A29A4">
        <w:rPr>
          <w:rFonts w:cs="Arial"/>
        </w:rPr>
        <w:t>ATLAB</w:t>
      </w:r>
      <w:r>
        <w:rPr>
          <w:rFonts w:cs="Arial"/>
        </w:rPr>
        <w:t>.</w:t>
      </w:r>
      <w:r w:rsidR="00C87764">
        <w:rPr>
          <w:rFonts w:cs="Arial"/>
        </w:rPr>
        <w:t xml:space="preserve"> You may like to refer to your </w:t>
      </w:r>
      <w:r w:rsidR="00464858">
        <w:rPr>
          <w:rFonts w:cs="Arial"/>
        </w:rPr>
        <w:t>MATLAB</w:t>
      </w:r>
      <w:r w:rsidR="00513D48">
        <w:rPr>
          <w:rFonts w:cs="Arial"/>
        </w:rPr>
        <w:t>_quick_guide.pdf</w:t>
      </w:r>
      <w:r w:rsidR="00C87764">
        <w:rPr>
          <w:rFonts w:cs="Arial"/>
        </w:rPr>
        <w:t xml:space="preserve"> for help</w:t>
      </w:r>
      <w:r w:rsidR="00464858">
        <w:rPr>
          <w:rFonts w:cs="Arial"/>
        </w:rPr>
        <w:t xml:space="preserve"> (found in the Support section of the VLE)</w:t>
      </w:r>
      <w:r w:rsidR="00C87764">
        <w:rPr>
          <w:rFonts w:cs="Arial"/>
        </w:rPr>
        <w:t>.</w:t>
      </w:r>
      <w:r w:rsidR="00B87D94">
        <w:rPr>
          <w:rFonts w:cs="Arial"/>
        </w:rPr>
        <w:t xml:space="preserve"> Most steps in the task will have a reference to the MATLAB Quick Guide e.g. (QG 2.2) means the action described can be found in section 2.2 of the quick guide.</w:t>
      </w:r>
    </w:p>
    <w:p w:rsidR="00A42073" w:rsidRDefault="00A42073" w:rsidP="00FD754C">
      <w:pPr>
        <w:ind w:left="0"/>
        <w:jc w:val="both"/>
        <w:rPr>
          <w:rFonts w:cs="Arial"/>
        </w:rPr>
      </w:pPr>
      <w:r>
        <w:rPr>
          <w:rFonts w:cs="Arial"/>
        </w:rPr>
        <w:t>NOTE: If example code is given in the practical handouts, it often needs to be changed to suit the task you are undertaking. If text in the example code is red, it means you need to edit that text.</w:t>
      </w:r>
    </w:p>
    <w:p w:rsidR="00054FF9" w:rsidRDefault="00054FF9" w:rsidP="00FD754C">
      <w:pPr>
        <w:ind w:left="0"/>
        <w:jc w:val="both"/>
        <w:rPr>
          <w:rFonts w:cs="Arial"/>
        </w:rPr>
      </w:pPr>
    </w:p>
    <w:p w:rsidR="0083211F" w:rsidRDefault="00054FF9" w:rsidP="00FD754C">
      <w:pPr>
        <w:pStyle w:val="ListParagraph"/>
        <w:numPr>
          <w:ilvl w:val="0"/>
          <w:numId w:val="16"/>
        </w:numPr>
        <w:jc w:val="both"/>
        <w:rPr>
          <w:rFonts w:cs="Arial"/>
          <w:lang w:val="en-US"/>
        </w:rPr>
      </w:pPr>
      <w:r w:rsidRPr="00054FF9">
        <w:rPr>
          <w:rFonts w:cs="Arial"/>
          <w:lang w:val="en-US"/>
        </w:rPr>
        <w:t>Let</w:t>
      </w:r>
      <w:r w:rsidR="00E90E11">
        <w:rPr>
          <w:rFonts w:cs="Arial"/>
          <w:lang w:val="en-US"/>
        </w:rPr>
        <w:t>’</w:t>
      </w:r>
      <w:r w:rsidRPr="00054FF9">
        <w:rPr>
          <w:rFonts w:cs="Arial"/>
          <w:lang w:val="en-US"/>
        </w:rPr>
        <w:t xml:space="preserve">s start with assembling a simple 3x3 matrix. Assign this to a variable (e.g. </w:t>
      </w:r>
      <w:proofErr w:type="spellStart"/>
      <w:r w:rsidRPr="00054FF9">
        <w:rPr>
          <w:rFonts w:cs="Arial"/>
          <w:lang w:val="en-US"/>
        </w:rPr>
        <w:t>myarray</w:t>
      </w:r>
      <w:proofErr w:type="spellEnd"/>
      <w:r w:rsidRPr="00054FF9">
        <w:rPr>
          <w:rFonts w:cs="Arial"/>
          <w:lang w:val="en-US"/>
        </w:rPr>
        <w:t xml:space="preserve"> = ….) </w:t>
      </w:r>
      <w:r w:rsidR="0083211F">
        <w:rPr>
          <w:rFonts w:cs="Arial"/>
          <w:lang w:val="en-US"/>
        </w:rPr>
        <w:t xml:space="preserve"> </w:t>
      </w:r>
    </w:p>
    <w:p w:rsidR="0083211F" w:rsidRDefault="0083211F" w:rsidP="00FD754C">
      <w:pPr>
        <w:pStyle w:val="ListParagraph"/>
        <w:jc w:val="both"/>
        <w:rPr>
          <w:rFonts w:cs="Arial"/>
          <w:lang w:val="en-US"/>
        </w:rPr>
      </w:pPr>
    </w:p>
    <w:p w:rsidR="00054FF9" w:rsidRDefault="0083211F" w:rsidP="00FD754C">
      <w:pPr>
        <w:pStyle w:val="ListParagraph"/>
        <w:jc w:val="both"/>
        <w:rPr>
          <w:rFonts w:cs="Arial"/>
          <w:lang w:val="en-US"/>
        </w:rPr>
      </w:pPr>
      <w:r>
        <w:rPr>
          <w:rFonts w:cs="Arial"/>
          <w:lang w:val="en-US"/>
        </w:rPr>
        <w:t xml:space="preserve"> </w:t>
      </w:r>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2</m:t>
                  </m:r>
                </m:e>
                <m:e>
                  <m:r>
                    <w:rPr>
                      <w:rFonts w:ascii="Cambria Math" w:hAnsi="Cambria Math" w:cs="Arial"/>
                      <w:lang w:val="en-US"/>
                    </w:rPr>
                    <m:t>9</m:t>
                  </m:r>
                </m:e>
                <m:e>
                  <m:r>
                    <w:rPr>
                      <w:rFonts w:ascii="Cambria Math" w:hAnsi="Cambria Math" w:cs="Arial"/>
                      <w:lang w:val="en-US"/>
                    </w:rPr>
                    <m:t>4</m:t>
                  </m:r>
                </m:e>
              </m:mr>
              <m:mr>
                <m:e>
                  <m:r>
                    <w:rPr>
                      <w:rFonts w:ascii="Cambria Math" w:hAnsi="Cambria Math" w:cs="Arial"/>
                      <w:lang w:val="en-US"/>
                    </w:rPr>
                    <m:t>7</m:t>
                  </m:r>
                </m:e>
                <m:e>
                  <m:r>
                    <w:rPr>
                      <w:rFonts w:ascii="Cambria Math" w:hAnsi="Cambria Math" w:cs="Arial"/>
                      <w:lang w:val="en-US"/>
                    </w:rPr>
                    <m:t>7</m:t>
                  </m:r>
                </m:e>
                <m:e>
                  <m:r>
                    <w:rPr>
                      <w:rFonts w:ascii="Cambria Math" w:hAnsi="Cambria Math" w:cs="Arial"/>
                      <w:lang w:val="en-US"/>
                    </w:rPr>
                    <m:t>3</m:t>
                  </m:r>
                </m:e>
              </m:mr>
              <m:mr>
                <m:e>
                  <m:r>
                    <w:rPr>
                      <w:rFonts w:ascii="Cambria Math" w:hAnsi="Cambria Math" w:cs="Arial"/>
                      <w:lang w:val="en-US"/>
                    </w:rPr>
                    <m:t>6</m:t>
                  </m:r>
                </m:e>
                <m:e>
                  <m:r>
                    <w:rPr>
                      <w:rFonts w:ascii="Cambria Math" w:hAnsi="Cambria Math" w:cs="Arial"/>
                      <w:lang w:val="en-US"/>
                    </w:rPr>
                    <m:t>1</m:t>
                  </m:r>
                </m:e>
                <m:e>
                  <m:r>
                    <w:rPr>
                      <w:rFonts w:ascii="Cambria Math" w:hAnsi="Cambria Math" w:cs="Arial"/>
                      <w:lang w:val="en-US"/>
                    </w:rPr>
                    <m:t>8</m:t>
                  </m:r>
                </m:e>
              </m:mr>
            </m:m>
          </m:e>
        </m:d>
      </m:oMath>
    </w:p>
    <w:p w:rsidR="0083211F" w:rsidRPr="008F15F0" w:rsidRDefault="0083211F" w:rsidP="00FD754C">
      <w:pPr>
        <w:ind w:left="0"/>
        <w:jc w:val="both"/>
        <w:rPr>
          <w:rFonts w:cs="Arial"/>
          <w:lang w:val="en-US"/>
        </w:rPr>
      </w:pPr>
    </w:p>
    <w:p w:rsidR="0083211F" w:rsidRDefault="0083211F" w:rsidP="00FD754C">
      <w:pPr>
        <w:pStyle w:val="ListParagraph"/>
        <w:jc w:val="both"/>
        <w:rPr>
          <w:rFonts w:cs="Arial"/>
          <w:lang w:val="en-US"/>
        </w:rPr>
      </w:pPr>
      <w:r w:rsidRPr="0083211F">
        <w:rPr>
          <w:rFonts w:cs="Arial"/>
          <w:lang w:val="en-US"/>
        </w:rPr>
        <w:t>If the middle number were a 5 this would be known as a magic square</w:t>
      </w:r>
      <w:r w:rsidR="00981ED7">
        <w:rPr>
          <w:rFonts w:cs="Arial"/>
          <w:lang w:val="en-US"/>
        </w:rPr>
        <w:t>,</w:t>
      </w:r>
      <w:r w:rsidRPr="0083211F">
        <w:rPr>
          <w:rFonts w:cs="Arial"/>
          <w:lang w:val="en-US"/>
        </w:rPr>
        <w:t xml:space="preserve"> </w:t>
      </w:r>
      <w:r w:rsidR="00981ED7">
        <w:rPr>
          <w:rFonts w:cs="Arial"/>
          <w:lang w:val="en-US"/>
        </w:rPr>
        <w:t>that is</w:t>
      </w:r>
      <w:r w:rsidRPr="0083211F">
        <w:rPr>
          <w:rFonts w:cs="Arial"/>
          <w:lang w:val="en-US"/>
        </w:rPr>
        <w:t xml:space="preserve"> all the diagonals, rows and columns add up to the same number. The fir</w:t>
      </w:r>
      <w:r>
        <w:rPr>
          <w:rFonts w:cs="Arial"/>
          <w:lang w:val="en-US"/>
        </w:rPr>
        <w:t xml:space="preserve">st thing is to enter the array. Remember when inputting a matrix, spaces or commas separate columns and semi-colons </w:t>
      </w:r>
      <w:r w:rsidR="00E90E11">
        <w:rPr>
          <w:rFonts w:cs="Arial"/>
          <w:lang w:val="en-US"/>
        </w:rPr>
        <w:t xml:space="preserve">or the return key </w:t>
      </w:r>
      <w:r>
        <w:rPr>
          <w:rFonts w:cs="Arial"/>
          <w:lang w:val="en-US"/>
        </w:rPr>
        <w:t>separate rows.</w:t>
      </w:r>
      <w:r w:rsidR="00513D48">
        <w:rPr>
          <w:rFonts w:cs="Arial"/>
          <w:lang w:val="en-US"/>
        </w:rPr>
        <w:t xml:space="preserve"> (</w:t>
      </w:r>
      <w:r w:rsidR="00B87D94">
        <w:rPr>
          <w:rFonts w:cs="Arial"/>
          <w:lang w:val="en-US"/>
        </w:rPr>
        <w:t xml:space="preserve">QG </w:t>
      </w:r>
      <w:r w:rsidR="00513D48">
        <w:rPr>
          <w:rFonts w:cs="Arial"/>
          <w:lang w:val="en-US"/>
        </w:rPr>
        <w:t>1.4)</w:t>
      </w:r>
    </w:p>
    <w:p w:rsidR="0083211F" w:rsidRDefault="0083211F" w:rsidP="00FD754C">
      <w:pPr>
        <w:pStyle w:val="ListParagraph"/>
        <w:jc w:val="both"/>
        <w:rPr>
          <w:rFonts w:cs="Arial"/>
          <w:lang w:val="en-US"/>
        </w:rPr>
      </w:pPr>
    </w:p>
    <w:p w:rsidR="0083211F" w:rsidRDefault="0083211F" w:rsidP="00FD754C">
      <w:pPr>
        <w:pStyle w:val="ListParagraph"/>
        <w:numPr>
          <w:ilvl w:val="0"/>
          <w:numId w:val="16"/>
        </w:numPr>
        <w:jc w:val="both"/>
        <w:rPr>
          <w:rFonts w:cs="Arial"/>
          <w:lang w:val="en-US"/>
        </w:rPr>
      </w:pPr>
      <w:r w:rsidRPr="00054FF9">
        <w:rPr>
          <w:rFonts w:cs="Arial"/>
          <w:lang w:val="en-US"/>
        </w:rPr>
        <w:t>Now time for some manipulations.</w:t>
      </w:r>
    </w:p>
    <w:p w:rsidR="0083211F" w:rsidRDefault="00C87764" w:rsidP="00FD754C">
      <w:pPr>
        <w:pStyle w:val="ListParagraph"/>
        <w:numPr>
          <w:ilvl w:val="0"/>
          <w:numId w:val="17"/>
        </w:numPr>
        <w:jc w:val="both"/>
        <w:rPr>
          <w:rFonts w:cs="Arial"/>
          <w:lang w:val="en-US"/>
        </w:rPr>
      </w:pPr>
      <w:r>
        <w:rPr>
          <w:rFonts w:cs="Arial"/>
          <w:lang w:val="en-US"/>
        </w:rPr>
        <w:t>Use the size</w:t>
      </w:r>
      <w:r w:rsidR="00CD0BA5">
        <w:rPr>
          <w:rFonts w:cs="Arial"/>
          <w:lang w:val="en-US"/>
        </w:rPr>
        <w:t>()</w:t>
      </w:r>
      <w:r>
        <w:rPr>
          <w:rFonts w:cs="Arial"/>
          <w:lang w:val="en-US"/>
        </w:rPr>
        <w:t xml:space="preserve"> function to a</w:t>
      </w:r>
      <w:r w:rsidR="00CD0BA5">
        <w:rPr>
          <w:rFonts w:cs="Arial"/>
          <w:lang w:val="en-US"/>
        </w:rPr>
        <w:t xml:space="preserve">ssign </w:t>
      </w:r>
      <w:r w:rsidR="0083211F">
        <w:rPr>
          <w:rFonts w:cs="Arial"/>
          <w:lang w:val="en-US"/>
        </w:rPr>
        <w:t xml:space="preserve">the size of the </w:t>
      </w:r>
      <w:r>
        <w:rPr>
          <w:rFonts w:cs="Arial"/>
          <w:lang w:val="en-US"/>
        </w:rPr>
        <w:t>matrix</w:t>
      </w:r>
      <w:r w:rsidR="0083211F">
        <w:rPr>
          <w:rFonts w:cs="Arial"/>
          <w:lang w:val="en-US"/>
        </w:rPr>
        <w:t xml:space="preserve"> to a variable called s.</w:t>
      </w:r>
      <w:r w:rsidR="00513D48">
        <w:rPr>
          <w:rFonts w:cs="Arial"/>
          <w:lang w:val="en-US"/>
        </w:rPr>
        <w:t>(QG 3)</w:t>
      </w:r>
    </w:p>
    <w:p w:rsidR="00E4124A" w:rsidRDefault="00E4124A" w:rsidP="00FD754C">
      <w:pPr>
        <w:pStyle w:val="ListParagraph"/>
        <w:ind w:left="1080"/>
        <w:jc w:val="both"/>
        <w:rPr>
          <w:rFonts w:cs="Arial"/>
          <w:lang w:val="en-US"/>
        </w:rPr>
      </w:pPr>
    </w:p>
    <w:p w:rsidR="00CD0BA5" w:rsidRDefault="0083211F" w:rsidP="00FD754C">
      <w:pPr>
        <w:pStyle w:val="ListParagraph"/>
        <w:numPr>
          <w:ilvl w:val="0"/>
          <w:numId w:val="17"/>
        </w:numPr>
        <w:jc w:val="both"/>
        <w:rPr>
          <w:rFonts w:cs="Arial"/>
          <w:lang w:val="en-US"/>
        </w:rPr>
      </w:pPr>
      <w:r>
        <w:rPr>
          <w:rFonts w:cs="Arial"/>
          <w:lang w:val="en-US"/>
        </w:rPr>
        <w:t xml:space="preserve">Assign the middle number </w:t>
      </w:r>
      <w:r w:rsidR="00C87764">
        <w:rPr>
          <w:rFonts w:cs="Arial"/>
          <w:lang w:val="en-US"/>
        </w:rPr>
        <w:t xml:space="preserve">in the matrix </w:t>
      </w:r>
      <w:r>
        <w:rPr>
          <w:rFonts w:cs="Arial"/>
          <w:lang w:val="en-US"/>
        </w:rPr>
        <w:t>to be a variable called middle.</w:t>
      </w:r>
      <w:r w:rsidR="00C87764">
        <w:rPr>
          <w:rFonts w:cs="Arial"/>
          <w:lang w:val="en-US"/>
        </w:rPr>
        <w:t xml:space="preserve"> </w:t>
      </w:r>
      <w:r w:rsidR="00C87764" w:rsidRPr="00C87764">
        <w:rPr>
          <w:rFonts w:cs="Arial"/>
          <w:lang w:val="en-US"/>
        </w:rPr>
        <w:t>Remember this can be obtained using a single or double index.</w:t>
      </w:r>
      <w:r w:rsidR="00CD0BA5">
        <w:rPr>
          <w:rFonts w:cs="Arial"/>
          <w:lang w:val="en-US"/>
        </w:rPr>
        <w:t xml:space="preserve"> </w:t>
      </w:r>
      <w:r w:rsidR="00D47EF4">
        <w:rPr>
          <w:rFonts w:cs="Arial"/>
          <w:lang w:val="en-US"/>
        </w:rPr>
        <w:t>For a double index y</w:t>
      </w:r>
      <w:r w:rsidR="00CD0BA5">
        <w:rPr>
          <w:rFonts w:cs="Arial"/>
          <w:lang w:val="en-US"/>
        </w:rPr>
        <w:t xml:space="preserve">our expression will look something like this: </w:t>
      </w:r>
    </w:p>
    <w:p w:rsidR="00CD0BA5" w:rsidRPr="00E4124A" w:rsidRDefault="00CD0BA5" w:rsidP="00FD754C">
      <w:pPr>
        <w:ind w:left="1440" w:firstLine="720"/>
        <w:jc w:val="both"/>
        <w:rPr>
          <w:rFonts w:ascii="Courier New" w:hAnsi="Courier New" w:cs="Courier New"/>
          <w:lang w:val="en-US"/>
        </w:rPr>
      </w:pPr>
      <w:proofErr w:type="spellStart"/>
      <w:r w:rsidRPr="00A42073">
        <w:rPr>
          <w:rFonts w:ascii="Courier New" w:hAnsi="Courier New" w:cs="Courier New"/>
          <w:color w:val="FF0000"/>
          <w:lang w:val="en-US"/>
        </w:rPr>
        <w:t>desired_value</w:t>
      </w:r>
      <w:proofErr w:type="spellEnd"/>
      <w:r w:rsidRPr="00A42073">
        <w:rPr>
          <w:rFonts w:ascii="Courier New" w:hAnsi="Courier New" w:cs="Courier New"/>
          <w:color w:val="FF0000"/>
          <w:lang w:val="en-US"/>
        </w:rPr>
        <w:t xml:space="preserve"> </w:t>
      </w:r>
      <w:r w:rsidRPr="00E4124A">
        <w:rPr>
          <w:rFonts w:ascii="Courier New" w:hAnsi="Courier New" w:cs="Courier New"/>
          <w:lang w:val="en-US"/>
        </w:rPr>
        <w:t xml:space="preserve">= </w:t>
      </w:r>
      <w:proofErr w:type="spellStart"/>
      <w:proofErr w:type="gramStart"/>
      <w:r w:rsidRPr="00E4124A">
        <w:rPr>
          <w:rFonts w:ascii="Courier New" w:hAnsi="Courier New" w:cs="Courier New"/>
          <w:lang w:val="en-US"/>
        </w:rPr>
        <w:t>myarray</w:t>
      </w:r>
      <w:proofErr w:type="spellEnd"/>
      <w:r w:rsidRPr="00E4124A">
        <w:rPr>
          <w:rFonts w:ascii="Courier New" w:hAnsi="Courier New" w:cs="Courier New"/>
          <w:lang w:val="en-US"/>
        </w:rPr>
        <w:t>(</w:t>
      </w:r>
      <w:proofErr w:type="spellStart"/>
      <w:proofErr w:type="gramEnd"/>
      <w:r w:rsidRPr="00A42073">
        <w:rPr>
          <w:rFonts w:ascii="Courier New" w:hAnsi="Courier New" w:cs="Courier New"/>
          <w:color w:val="FF0000"/>
          <w:lang w:val="en-US"/>
        </w:rPr>
        <w:t>i,j</w:t>
      </w:r>
      <w:proofErr w:type="spellEnd"/>
      <w:r w:rsidRPr="00E4124A">
        <w:rPr>
          <w:rFonts w:ascii="Courier New" w:hAnsi="Courier New" w:cs="Courier New"/>
          <w:lang w:val="en-US"/>
        </w:rPr>
        <w:t xml:space="preserve">)  </w:t>
      </w:r>
    </w:p>
    <w:p w:rsidR="00CD0BA5" w:rsidRDefault="00CD0BA5" w:rsidP="00FD754C">
      <w:pPr>
        <w:jc w:val="both"/>
        <w:rPr>
          <w:rFonts w:cs="Arial"/>
          <w:lang w:val="en-US"/>
        </w:rPr>
      </w:pPr>
      <w:r>
        <w:rPr>
          <w:rFonts w:cs="Arial"/>
          <w:lang w:val="en-US"/>
        </w:rPr>
        <w:t xml:space="preserve">       </w:t>
      </w:r>
      <w:proofErr w:type="gramStart"/>
      <w:r w:rsidRPr="00CD0BA5">
        <w:rPr>
          <w:rFonts w:cs="Arial"/>
          <w:lang w:val="en-US"/>
        </w:rPr>
        <w:t>where</w:t>
      </w:r>
      <w:proofErr w:type="gramEnd"/>
      <w:r w:rsidRPr="00CD0BA5">
        <w:rPr>
          <w:rFonts w:cs="Arial"/>
          <w:lang w:val="en-US"/>
        </w:rPr>
        <w:t xml:space="preserve"> </w:t>
      </w:r>
      <w:proofErr w:type="spellStart"/>
      <w:r w:rsidRPr="00CD0BA5">
        <w:rPr>
          <w:rFonts w:cs="Arial"/>
          <w:lang w:val="en-US"/>
        </w:rPr>
        <w:t>i</w:t>
      </w:r>
      <w:proofErr w:type="spellEnd"/>
      <w:r w:rsidRPr="00CD0BA5">
        <w:rPr>
          <w:rFonts w:cs="Arial"/>
          <w:lang w:val="en-US"/>
        </w:rPr>
        <w:t xml:space="preserve"> and j are the row and column index respectively.</w:t>
      </w:r>
      <w:r w:rsidR="00513D48">
        <w:rPr>
          <w:rFonts w:cs="Arial"/>
          <w:lang w:val="en-US"/>
        </w:rPr>
        <w:t xml:space="preserve"> (QG 2.2)</w:t>
      </w:r>
    </w:p>
    <w:p w:rsidR="00E4124A" w:rsidRPr="00CD0BA5" w:rsidRDefault="00E4124A" w:rsidP="00FD754C">
      <w:pPr>
        <w:jc w:val="both"/>
        <w:rPr>
          <w:rFonts w:cs="Arial"/>
          <w:lang w:val="en-US"/>
        </w:rPr>
      </w:pPr>
    </w:p>
    <w:p w:rsidR="00C87764" w:rsidRDefault="0083211F" w:rsidP="00FD754C">
      <w:pPr>
        <w:pStyle w:val="ListParagraph"/>
        <w:numPr>
          <w:ilvl w:val="0"/>
          <w:numId w:val="17"/>
        </w:numPr>
        <w:jc w:val="both"/>
        <w:rPr>
          <w:rFonts w:cs="Arial"/>
          <w:lang w:val="en-US"/>
        </w:rPr>
      </w:pPr>
      <w:r>
        <w:rPr>
          <w:rFonts w:cs="Arial"/>
          <w:lang w:val="en-US"/>
        </w:rPr>
        <w:t xml:space="preserve">Assign the values in the middle row to be a vector </w:t>
      </w:r>
      <w:proofErr w:type="spellStart"/>
      <w:r>
        <w:rPr>
          <w:rFonts w:cs="Arial"/>
          <w:lang w:val="en-US"/>
        </w:rPr>
        <w:t>middle_row</w:t>
      </w:r>
      <w:proofErr w:type="spellEnd"/>
      <w:r>
        <w:rPr>
          <w:rFonts w:cs="Arial"/>
          <w:lang w:val="en-US"/>
        </w:rPr>
        <w:t>.</w:t>
      </w:r>
      <w:r w:rsidR="00C87764">
        <w:rPr>
          <w:rFonts w:cs="Arial"/>
          <w:lang w:val="en-US"/>
        </w:rPr>
        <w:t xml:space="preserve"> Hint: </w:t>
      </w:r>
      <w:r w:rsidR="00C87764" w:rsidRPr="00C87764">
        <w:rPr>
          <w:rFonts w:cs="Arial"/>
          <w:lang w:val="en-US"/>
        </w:rPr>
        <w:t>Use the colon operator to get all the values</w:t>
      </w:r>
      <w:r w:rsidR="00C87764">
        <w:rPr>
          <w:rFonts w:cs="Arial"/>
          <w:lang w:val="en-US"/>
        </w:rPr>
        <w:t xml:space="preserve"> in either a row or column</w:t>
      </w:r>
      <w:r w:rsidR="00C87764" w:rsidRPr="00C87764">
        <w:rPr>
          <w:rFonts w:cs="Arial"/>
          <w:lang w:val="en-US"/>
        </w:rPr>
        <w:t>.</w:t>
      </w:r>
      <w:r w:rsidR="00513D48">
        <w:rPr>
          <w:rFonts w:cs="Arial"/>
          <w:lang w:val="en-US"/>
        </w:rPr>
        <w:t xml:space="preserve"> (QG 2.2)</w:t>
      </w:r>
    </w:p>
    <w:p w:rsidR="00E4124A" w:rsidRPr="00C87764" w:rsidRDefault="00E4124A" w:rsidP="00FD754C">
      <w:pPr>
        <w:pStyle w:val="ListParagraph"/>
        <w:ind w:left="1080"/>
        <w:jc w:val="both"/>
        <w:rPr>
          <w:rFonts w:cs="Arial"/>
          <w:lang w:val="en-US"/>
        </w:rPr>
      </w:pPr>
    </w:p>
    <w:p w:rsidR="00C87764" w:rsidRDefault="0083211F" w:rsidP="00FD754C">
      <w:pPr>
        <w:pStyle w:val="ListParagraph"/>
        <w:numPr>
          <w:ilvl w:val="0"/>
          <w:numId w:val="17"/>
        </w:numPr>
        <w:jc w:val="both"/>
        <w:rPr>
          <w:rFonts w:cs="Arial"/>
          <w:lang w:val="en-US"/>
        </w:rPr>
      </w:pPr>
      <w:r>
        <w:rPr>
          <w:rFonts w:cs="Arial"/>
          <w:lang w:val="en-US"/>
        </w:rPr>
        <w:t xml:space="preserve">Assign the values in the middle column to be a vector </w:t>
      </w:r>
      <w:proofErr w:type="spellStart"/>
      <w:r>
        <w:rPr>
          <w:rFonts w:cs="Arial"/>
          <w:lang w:val="en-US"/>
        </w:rPr>
        <w:t>middle_column</w:t>
      </w:r>
      <w:proofErr w:type="spellEnd"/>
      <w:r>
        <w:rPr>
          <w:rFonts w:cs="Arial"/>
          <w:lang w:val="en-US"/>
        </w:rPr>
        <w:t>.</w:t>
      </w:r>
      <w:r w:rsidR="00513D48">
        <w:rPr>
          <w:rFonts w:cs="Arial"/>
          <w:lang w:val="en-US"/>
        </w:rPr>
        <w:t xml:space="preserve"> (QG 2.2)</w:t>
      </w:r>
    </w:p>
    <w:p w:rsidR="00E4124A" w:rsidRPr="00E4124A" w:rsidRDefault="00E4124A" w:rsidP="00FD754C">
      <w:pPr>
        <w:ind w:left="0"/>
        <w:jc w:val="both"/>
        <w:rPr>
          <w:rFonts w:cs="Arial"/>
          <w:lang w:val="en-US"/>
        </w:rPr>
      </w:pPr>
    </w:p>
    <w:p w:rsidR="00C87764" w:rsidRDefault="00C87764" w:rsidP="00FD754C">
      <w:pPr>
        <w:pStyle w:val="ListParagraph"/>
        <w:numPr>
          <w:ilvl w:val="0"/>
          <w:numId w:val="17"/>
        </w:numPr>
        <w:autoSpaceDE w:val="0"/>
        <w:autoSpaceDN w:val="0"/>
        <w:adjustRightInd w:val="0"/>
        <w:jc w:val="both"/>
        <w:rPr>
          <w:rFonts w:cs="Arial"/>
          <w:color w:val="000000"/>
          <w:szCs w:val="22"/>
          <w:lang w:val="en-US"/>
        </w:rPr>
      </w:pPr>
      <w:r w:rsidRPr="00C87764">
        <w:rPr>
          <w:rFonts w:cs="Arial"/>
          <w:color w:val="000000"/>
          <w:szCs w:val="22"/>
          <w:lang w:val="en-US"/>
        </w:rPr>
        <w:t xml:space="preserve">Now for a challenge! See if you can change the middle number of the </w:t>
      </w:r>
      <w:r w:rsidR="00513D48">
        <w:rPr>
          <w:rFonts w:cs="Arial"/>
          <w:color w:val="000000"/>
          <w:szCs w:val="22"/>
          <w:lang w:val="en-US"/>
        </w:rPr>
        <w:t>matrix</w:t>
      </w:r>
      <w:r w:rsidRPr="00C87764">
        <w:rPr>
          <w:rFonts w:cs="Arial"/>
          <w:color w:val="000000"/>
          <w:szCs w:val="22"/>
          <w:lang w:val="en-US"/>
        </w:rPr>
        <w:t xml:space="preserve"> to the number 5. </w:t>
      </w:r>
      <w:r w:rsidR="00513D48">
        <w:rPr>
          <w:rFonts w:cs="Arial"/>
          <w:color w:val="000000"/>
          <w:szCs w:val="22"/>
          <w:lang w:val="en-US"/>
        </w:rPr>
        <w:t xml:space="preserve">(QG 2.4) </w:t>
      </w:r>
      <w:r w:rsidRPr="00C87764">
        <w:rPr>
          <w:rFonts w:cs="Arial"/>
          <w:color w:val="000000"/>
          <w:szCs w:val="22"/>
          <w:lang w:val="en-US"/>
        </w:rPr>
        <w:t xml:space="preserve">Your expression is going to look something like: </w:t>
      </w:r>
    </w:p>
    <w:p w:rsidR="00C87764" w:rsidRPr="00E4124A" w:rsidRDefault="00A42073" w:rsidP="00FD754C">
      <w:pPr>
        <w:pStyle w:val="ListParagraph"/>
        <w:autoSpaceDE w:val="0"/>
        <w:autoSpaceDN w:val="0"/>
        <w:adjustRightInd w:val="0"/>
        <w:ind w:left="2160"/>
        <w:jc w:val="both"/>
        <w:rPr>
          <w:rFonts w:ascii="Courier New" w:hAnsi="Courier New" w:cs="Courier New"/>
          <w:color w:val="000000"/>
          <w:szCs w:val="22"/>
          <w:lang w:val="en-US"/>
        </w:rPr>
      </w:pPr>
      <w:proofErr w:type="spellStart"/>
      <w:proofErr w:type="gramStart"/>
      <w:r>
        <w:rPr>
          <w:rFonts w:ascii="Courier New" w:hAnsi="Courier New" w:cs="Courier New"/>
          <w:color w:val="000000"/>
          <w:szCs w:val="22"/>
          <w:lang w:val="en-US"/>
        </w:rPr>
        <w:t>my</w:t>
      </w:r>
      <w:r w:rsidR="00CD0BA5" w:rsidRPr="00E4124A">
        <w:rPr>
          <w:rFonts w:ascii="Courier New" w:hAnsi="Courier New" w:cs="Courier New"/>
          <w:color w:val="000000"/>
          <w:szCs w:val="22"/>
          <w:lang w:val="en-US"/>
        </w:rPr>
        <w:t>array</w:t>
      </w:r>
      <w:proofErr w:type="spellEnd"/>
      <w:r w:rsidR="00C87764" w:rsidRPr="00E4124A">
        <w:rPr>
          <w:rFonts w:ascii="Courier New" w:hAnsi="Courier New" w:cs="Courier New"/>
          <w:color w:val="000000"/>
          <w:szCs w:val="22"/>
          <w:lang w:val="en-US"/>
        </w:rPr>
        <w:t>(</w:t>
      </w:r>
      <w:proofErr w:type="gramEnd"/>
      <w:r w:rsidR="00C87764" w:rsidRPr="00A42073">
        <w:rPr>
          <w:rFonts w:ascii="Courier New" w:hAnsi="Courier New" w:cs="Courier New"/>
          <w:color w:val="FF0000"/>
          <w:szCs w:val="22"/>
          <w:lang w:val="en-US"/>
        </w:rPr>
        <w:t>row number, column number</w:t>
      </w:r>
      <w:r w:rsidR="00C87764" w:rsidRPr="00E4124A">
        <w:rPr>
          <w:rFonts w:ascii="Courier New" w:hAnsi="Courier New" w:cs="Courier New"/>
          <w:color w:val="000000"/>
          <w:szCs w:val="22"/>
          <w:lang w:val="en-US"/>
        </w:rPr>
        <w:t xml:space="preserve">) = </w:t>
      </w:r>
      <w:proofErr w:type="spellStart"/>
      <w:r w:rsidR="00C87764" w:rsidRPr="00A42073">
        <w:rPr>
          <w:rFonts w:ascii="Courier New" w:hAnsi="Courier New" w:cs="Courier New"/>
          <w:color w:val="FF0000"/>
          <w:szCs w:val="22"/>
          <w:lang w:val="en-US"/>
        </w:rPr>
        <w:t>some_new_value</w:t>
      </w:r>
      <w:proofErr w:type="spellEnd"/>
      <w:r w:rsidR="00C87764" w:rsidRPr="00A42073">
        <w:rPr>
          <w:rFonts w:ascii="Courier New" w:hAnsi="Courier New" w:cs="Courier New"/>
          <w:color w:val="FF0000"/>
          <w:szCs w:val="22"/>
          <w:lang w:val="en-US"/>
        </w:rPr>
        <w:t xml:space="preserve"> </w:t>
      </w:r>
    </w:p>
    <w:p w:rsidR="00E4124A" w:rsidRPr="00C87764" w:rsidRDefault="00E4124A" w:rsidP="00FD754C">
      <w:pPr>
        <w:pStyle w:val="ListParagraph"/>
        <w:autoSpaceDE w:val="0"/>
        <w:autoSpaceDN w:val="0"/>
        <w:adjustRightInd w:val="0"/>
        <w:ind w:left="2160"/>
        <w:jc w:val="both"/>
        <w:rPr>
          <w:rFonts w:cs="Arial"/>
          <w:color w:val="000000"/>
          <w:szCs w:val="22"/>
          <w:lang w:val="en-US"/>
        </w:rPr>
      </w:pPr>
    </w:p>
    <w:p w:rsidR="00C87764" w:rsidRDefault="00C87764" w:rsidP="00FD754C">
      <w:pPr>
        <w:pStyle w:val="ListParagraph"/>
        <w:numPr>
          <w:ilvl w:val="0"/>
          <w:numId w:val="17"/>
        </w:numPr>
        <w:autoSpaceDE w:val="0"/>
        <w:autoSpaceDN w:val="0"/>
        <w:adjustRightInd w:val="0"/>
        <w:jc w:val="both"/>
        <w:rPr>
          <w:rFonts w:cs="Arial"/>
          <w:color w:val="000000"/>
          <w:szCs w:val="22"/>
          <w:lang w:val="en-US"/>
        </w:rPr>
      </w:pPr>
      <w:r w:rsidRPr="00C87764">
        <w:rPr>
          <w:rFonts w:cs="Arial"/>
          <w:color w:val="000000"/>
          <w:szCs w:val="22"/>
          <w:lang w:val="en-US"/>
        </w:rPr>
        <w:t xml:space="preserve">Now you have done that, use MATLAB to give you the sum of the rows. Type </w:t>
      </w:r>
      <w:r w:rsidRPr="00C87764">
        <w:rPr>
          <w:rFonts w:ascii="Courier New" w:hAnsi="Courier New" w:cs="Courier New"/>
          <w:color w:val="000000"/>
          <w:sz w:val="24"/>
          <w:lang w:val="en-US"/>
        </w:rPr>
        <w:t>help sum</w:t>
      </w:r>
      <w:r w:rsidRPr="00C87764">
        <w:rPr>
          <w:rFonts w:ascii="Courier New" w:hAnsi="Courier New" w:cs="Courier New"/>
          <w:color w:val="000000"/>
          <w:szCs w:val="22"/>
          <w:lang w:val="en-US"/>
        </w:rPr>
        <w:t xml:space="preserve"> </w:t>
      </w:r>
      <w:r w:rsidRPr="00C87764">
        <w:rPr>
          <w:rFonts w:cs="Arial"/>
          <w:color w:val="000000"/>
          <w:szCs w:val="22"/>
          <w:lang w:val="en-US"/>
        </w:rPr>
        <w:t xml:space="preserve">and see if you can follow the explanation. </w:t>
      </w:r>
      <w:r>
        <w:rPr>
          <w:rFonts w:cs="Arial"/>
          <w:color w:val="000000"/>
          <w:szCs w:val="22"/>
          <w:lang w:val="en-US"/>
        </w:rPr>
        <w:t>See if you can find the sum of the columns too.</w:t>
      </w:r>
      <w:r w:rsidR="00513D48">
        <w:rPr>
          <w:rFonts w:cs="Arial"/>
          <w:color w:val="000000"/>
          <w:szCs w:val="22"/>
          <w:lang w:val="en-US"/>
        </w:rPr>
        <w:t xml:space="preserve"> (QG 3)</w:t>
      </w:r>
    </w:p>
    <w:p w:rsidR="00E4124A" w:rsidRDefault="00E4124A" w:rsidP="00FD754C">
      <w:pPr>
        <w:pStyle w:val="ListParagraph"/>
        <w:autoSpaceDE w:val="0"/>
        <w:autoSpaceDN w:val="0"/>
        <w:adjustRightInd w:val="0"/>
        <w:ind w:left="1080"/>
        <w:jc w:val="both"/>
        <w:rPr>
          <w:rFonts w:cs="Arial"/>
          <w:color w:val="000000"/>
          <w:szCs w:val="22"/>
          <w:lang w:val="en-US"/>
        </w:rPr>
      </w:pPr>
    </w:p>
    <w:p w:rsidR="00EC068C" w:rsidRPr="00C87764" w:rsidRDefault="00EC068C" w:rsidP="00FD754C">
      <w:pPr>
        <w:pStyle w:val="ListParagraph"/>
        <w:numPr>
          <w:ilvl w:val="0"/>
          <w:numId w:val="17"/>
        </w:numPr>
        <w:autoSpaceDE w:val="0"/>
        <w:autoSpaceDN w:val="0"/>
        <w:adjustRightInd w:val="0"/>
        <w:jc w:val="both"/>
        <w:rPr>
          <w:rFonts w:cs="Arial"/>
          <w:color w:val="000000"/>
          <w:szCs w:val="22"/>
          <w:lang w:val="en-US"/>
        </w:rPr>
      </w:pPr>
      <w:r>
        <w:rPr>
          <w:rFonts w:cs="Arial"/>
          <w:color w:val="000000"/>
          <w:szCs w:val="22"/>
          <w:lang w:val="en-US"/>
        </w:rPr>
        <w:t xml:space="preserve">Now remove the final row of the matrix, to do this use: </w:t>
      </w:r>
      <w:proofErr w:type="spellStart"/>
      <w:proofErr w:type="gramStart"/>
      <w:r w:rsidR="00A42073">
        <w:rPr>
          <w:rFonts w:ascii="Courier New" w:hAnsi="Courier New" w:cs="Courier New"/>
          <w:color w:val="000000"/>
          <w:szCs w:val="22"/>
          <w:lang w:val="en-US"/>
        </w:rPr>
        <w:t>my</w:t>
      </w:r>
      <w:r w:rsidRPr="00E4124A">
        <w:rPr>
          <w:rFonts w:ascii="Courier New" w:hAnsi="Courier New" w:cs="Courier New"/>
          <w:color w:val="000000"/>
          <w:szCs w:val="22"/>
          <w:lang w:val="en-US"/>
        </w:rPr>
        <w:t>array</w:t>
      </w:r>
      <w:proofErr w:type="spellEnd"/>
      <w:r w:rsidRPr="00E4124A">
        <w:rPr>
          <w:rFonts w:ascii="Courier New" w:hAnsi="Courier New" w:cs="Courier New"/>
          <w:color w:val="000000"/>
          <w:szCs w:val="22"/>
          <w:lang w:val="en-US"/>
        </w:rPr>
        <w:t>(</w:t>
      </w:r>
      <w:proofErr w:type="gramEnd"/>
      <w:r w:rsidRPr="00E4124A">
        <w:rPr>
          <w:rFonts w:ascii="Courier New" w:hAnsi="Courier New" w:cs="Courier New"/>
          <w:color w:val="000000"/>
          <w:szCs w:val="22"/>
          <w:lang w:val="en-US"/>
        </w:rPr>
        <w:t>end,:)=[</w:t>
      </w:r>
      <w:r w:rsidR="00E4124A">
        <w:rPr>
          <w:rFonts w:ascii="Courier New" w:hAnsi="Courier New" w:cs="Courier New"/>
          <w:color w:val="000000"/>
          <w:szCs w:val="22"/>
          <w:lang w:val="en-US"/>
        </w:rPr>
        <w:t xml:space="preserve"> </w:t>
      </w:r>
      <w:r w:rsidRPr="00E4124A">
        <w:rPr>
          <w:rFonts w:ascii="Courier New" w:hAnsi="Courier New" w:cs="Courier New"/>
          <w:color w:val="000000"/>
          <w:szCs w:val="22"/>
          <w:lang w:val="en-US"/>
        </w:rPr>
        <w:t>]</w:t>
      </w:r>
    </w:p>
    <w:p w:rsidR="00C87764" w:rsidRDefault="00C87764" w:rsidP="00FD754C">
      <w:pPr>
        <w:ind w:left="0"/>
        <w:jc w:val="both"/>
        <w:rPr>
          <w:rFonts w:cs="Arial"/>
          <w:lang w:val="en-US"/>
        </w:rPr>
      </w:pPr>
    </w:p>
    <w:p w:rsidR="00C87764" w:rsidRPr="00C87764" w:rsidRDefault="00C87764" w:rsidP="00FD754C">
      <w:pPr>
        <w:pStyle w:val="ListParagraph"/>
        <w:numPr>
          <w:ilvl w:val="0"/>
          <w:numId w:val="16"/>
        </w:numPr>
        <w:jc w:val="both"/>
        <w:rPr>
          <w:rFonts w:asciiTheme="minorHAnsi" w:hAnsiTheme="minorHAnsi" w:cs="Arial"/>
          <w:lang w:val="en-US"/>
        </w:rPr>
      </w:pPr>
      <w:r>
        <w:rPr>
          <w:rFonts w:cs="Arial"/>
          <w:lang w:val="en-US"/>
        </w:rPr>
        <w:t>We can now try some matrix multiplication</w:t>
      </w:r>
      <w:r w:rsidRPr="00C87764">
        <w:rPr>
          <w:rFonts w:cs="Arial"/>
          <w:lang w:val="en-US"/>
        </w:rPr>
        <w:t xml:space="preserve">. </w:t>
      </w:r>
      <w:r w:rsidRPr="00C87764">
        <w:rPr>
          <w:rFonts w:cs="Arial"/>
          <w:color w:val="000000"/>
          <w:szCs w:val="22"/>
          <w:lang w:val="en-US"/>
        </w:rPr>
        <w:t>There are q</w:t>
      </w:r>
      <w:r w:rsidR="00A53C92">
        <w:rPr>
          <w:rFonts w:cs="Arial"/>
          <w:color w:val="000000"/>
          <w:szCs w:val="22"/>
          <w:lang w:val="en-US"/>
        </w:rPr>
        <w:t>uite a few notes on this in the MATLAB</w:t>
      </w:r>
      <w:r w:rsidRPr="00C87764">
        <w:rPr>
          <w:rFonts w:cs="Arial"/>
          <w:color w:val="000000"/>
          <w:szCs w:val="22"/>
          <w:lang w:val="en-US"/>
        </w:rPr>
        <w:t xml:space="preserve"> users guide</w:t>
      </w:r>
      <w:r w:rsidR="00E90E11">
        <w:rPr>
          <w:rFonts w:cs="Arial"/>
          <w:color w:val="000000"/>
          <w:szCs w:val="22"/>
          <w:lang w:val="en-US"/>
        </w:rPr>
        <w:t xml:space="preserve"> </w:t>
      </w:r>
      <w:r w:rsidR="00A53C92">
        <w:rPr>
          <w:rFonts w:cs="Arial"/>
          <w:color w:val="000000"/>
          <w:szCs w:val="22"/>
          <w:lang w:val="en-US"/>
        </w:rPr>
        <w:t xml:space="preserve">found in the resources section of the VLE </w:t>
      </w:r>
      <w:r w:rsidR="00E90E11">
        <w:rPr>
          <w:rFonts w:cs="Arial"/>
          <w:color w:val="000000"/>
          <w:szCs w:val="22"/>
          <w:lang w:val="en-US"/>
        </w:rPr>
        <w:t>although we will not be covering all the concepts this week</w:t>
      </w:r>
      <w:r w:rsidRPr="00C87764">
        <w:rPr>
          <w:rFonts w:cs="Arial"/>
          <w:color w:val="000000"/>
          <w:szCs w:val="22"/>
          <w:lang w:val="en-US"/>
        </w:rPr>
        <w:t>. Let</w:t>
      </w:r>
      <w:r w:rsidR="00AC02CF">
        <w:rPr>
          <w:rFonts w:cs="Arial"/>
          <w:color w:val="000000"/>
          <w:szCs w:val="22"/>
          <w:lang w:val="en-US"/>
        </w:rPr>
        <w:t>’</w:t>
      </w:r>
      <w:r w:rsidRPr="00C87764">
        <w:rPr>
          <w:rFonts w:cs="Arial"/>
          <w:color w:val="000000"/>
          <w:szCs w:val="22"/>
          <w:lang w:val="en-US"/>
        </w:rPr>
        <w:t>s start with a simple 2x2 matrix so that you can verify what is going on by hand. Define the following matrix in MATLAB (give it a sensible name – let</w:t>
      </w:r>
      <w:r>
        <w:rPr>
          <w:rFonts w:cs="Arial"/>
          <w:color w:val="000000"/>
          <w:szCs w:val="22"/>
          <w:lang w:val="en-US"/>
        </w:rPr>
        <w:t>’</w:t>
      </w:r>
      <w:r w:rsidRPr="00C87764">
        <w:rPr>
          <w:rFonts w:cs="Arial"/>
          <w:color w:val="000000"/>
          <w:szCs w:val="22"/>
          <w:lang w:val="en-US"/>
        </w:rPr>
        <w:t xml:space="preserve">s call it </w:t>
      </w:r>
      <w:proofErr w:type="spellStart"/>
      <w:r w:rsidRPr="00C87764">
        <w:rPr>
          <w:rFonts w:cs="Arial"/>
          <w:color w:val="000000"/>
          <w:szCs w:val="22"/>
          <w:lang w:val="en-US"/>
        </w:rPr>
        <w:t>some_matrix</w:t>
      </w:r>
      <w:proofErr w:type="spellEnd"/>
      <w:r w:rsidRPr="00C87764">
        <w:rPr>
          <w:rFonts w:cs="Arial"/>
          <w:color w:val="000000"/>
          <w:szCs w:val="22"/>
          <w:lang w:val="en-US"/>
        </w:rPr>
        <w:t>):</w:t>
      </w:r>
      <w:r w:rsidRPr="00C87764">
        <w:rPr>
          <w:rFonts w:asciiTheme="minorHAnsi" w:hAnsiTheme="minorHAnsi"/>
          <w:color w:val="000000"/>
          <w:szCs w:val="22"/>
          <w:lang w:val="en-US"/>
        </w:rPr>
        <w:t xml:space="preserve"> </w:t>
      </w:r>
    </w:p>
    <w:p w:rsidR="00C87764" w:rsidRPr="00C87764" w:rsidRDefault="005515F4" w:rsidP="00FD754C">
      <w:pPr>
        <w:pStyle w:val="ListParagraph"/>
        <w:jc w:val="both"/>
        <w:rPr>
          <w:rFonts w:asciiTheme="minorHAnsi" w:hAnsiTheme="minorHAnsi" w:cs="Arial"/>
          <w:lang w:val="en-US"/>
        </w:rPr>
      </w:pPr>
      <m:oMathPara>
        <m:oMath>
          <m:d>
            <m:dPr>
              <m:begChr m:val="["/>
              <m:endChr m:val="]"/>
              <m:ctrlPr>
                <w:rPr>
                  <w:rFonts w:ascii="Cambria Math" w:hAnsi="Cambria Math" w:cs="Arial"/>
                  <w:i/>
                  <w:lang w:val="en-US"/>
                </w:rPr>
              </m:ctrlPr>
            </m:dPr>
            <m:e>
              <m:m>
                <m:mPr>
                  <m:mcs>
                    <m:mc>
                      <m:mcPr>
                        <m:count m:val="2"/>
                        <m:mcJc m:val="center"/>
                      </m:mcPr>
                    </m:mc>
                  </m:mcs>
                  <m:ctrlPr>
                    <w:rPr>
                      <w:rFonts w:ascii="Cambria Math" w:hAnsi="Cambria Math" w:cs="Arial"/>
                      <w:i/>
                      <w:lang w:val="en-US"/>
                    </w:rPr>
                  </m:ctrlPr>
                </m:mPr>
                <m:mr>
                  <m:e>
                    <m:r>
                      <w:rPr>
                        <w:rFonts w:ascii="Cambria Math" w:hAnsi="Cambria Math" w:cs="Arial"/>
                        <w:lang w:val="en-US"/>
                      </w:rPr>
                      <m:t>5</m:t>
                    </m:r>
                  </m:e>
                  <m:e>
                    <m:r>
                      <w:rPr>
                        <w:rFonts w:ascii="Cambria Math" w:hAnsi="Cambria Math" w:cs="Arial"/>
                        <w:lang w:val="en-US"/>
                      </w:rPr>
                      <m:t>4</m:t>
                    </m:r>
                  </m:e>
                </m:mr>
                <m:mr>
                  <m:e>
                    <m:r>
                      <w:rPr>
                        <w:rFonts w:ascii="Cambria Math" w:hAnsi="Cambria Math" w:cs="Arial"/>
                        <w:lang w:val="en-US"/>
                      </w:rPr>
                      <m:t>3</m:t>
                    </m:r>
                  </m:e>
                  <m:e>
                    <m:r>
                      <w:rPr>
                        <w:rFonts w:ascii="Cambria Math" w:hAnsi="Cambria Math" w:cs="Arial"/>
                        <w:lang w:val="en-US"/>
                      </w:rPr>
                      <m:t>2</m:t>
                    </m:r>
                  </m:e>
                </m:mr>
              </m:m>
            </m:e>
          </m:d>
        </m:oMath>
      </m:oMathPara>
    </w:p>
    <w:p w:rsidR="00C87764" w:rsidRPr="006F69AF" w:rsidRDefault="00C87764" w:rsidP="00FD754C">
      <w:pPr>
        <w:autoSpaceDE w:val="0"/>
        <w:autoSpaceDN w:val="0"/>
        <w:adjustRightInd w:val="0"/>
        <w:ind w:left="360"/>
        <w:jc w:val="both"/>
        <w:rPr>
          <w:rFonts w:cs="Arial"/>
          <w:color w:val="000000"/>
          <w:sz w:val="23"/>
          <w:szCs w:val="23"/>
          <w:lang w:val="en-US"/>
        </w:rPr>
      </w:pPr>
    </w:p>
    <w:p w:rsidR="00C87764" w:rsidRDefault="006F69AF" w:rsidP="00FD754C">
      <w:pPr>
        <w:pStyle w:val="ListParagraph"/>
        <w:numPr>
          <w:ilvl w:val="0"/>
          <w:numId w:val="18"/>
        </w:numPr>
        <w:autoSpaceDE w:val="0"/>
        <w:autoSpaceDN w:val="0"/>
        <w:adjustRightInd w:val="0"/>
        <w:jc w:val="both"/>
        <w:rPr>
          <w:rFonts w:cs="Arial"/>
          <w:color w:val="000000"/>
          <w:szCs w:val="22"/>
          <w:lang w:val="en-US"/>
        </w:rPr>
      </w:pPr>
      <w:r w:rsidRPr="006F69AF">
        <w:rPr>
          <w:rFonts w:cs="Arial"/>
          <w:color w:val="000000"/>
          <w:szCs w:val="22"/>
          <w:lang w:val="en-US"/>
        </w:rPr>
        <w:t>On a piece of paper try multiplying the matrix by itself and see what answer you get.</w:t>
      </w:r>
      <w:r w:rsidR="00EC068C">
        <w:rPr>
          <w:rFonts w:cs="Arial"/>
          <w:color w:val="000000"/>
          <w:szCs w:val="22"/>
          <w:lang w:val="en-US"/>
        </w:rPr>
        <w:t xml:space="preserve"> This equation explains how</w:t>
      </w:r>
      <w:r w:rsidR="00AE7A57">
        <w:rPr>
          <w:rFonts w:cs="Arial"/>
          <w:color w:val="000000"/>
          <w:szCs w:val="22"/>
          <w:lang w:val="en-US"/>
        </w:rPr>
        <w:t xml:space="preserve"> to multiply a</w:t>
      </w:r>
      <w:r w:rsidR="007620BD">
        <w:rPr>
          <w:rFonts w:cs="Arial"/>
          <w:color w:val="000000"/>
          <w:szCs w:val="22"/>
          <w:lang w:val="en-US"/>
        </w:rPr>
        <w:t xml:space="preserve">n </w:t>
      </w:r>
      <w:proofErr w:type="spellStart"/>
      <w:r w:rsidR="007620BD" w:rsidRPr="00E01DB2">
        <w:rPr>
          <w:rFonts w:cs="Arial"/>
          <w:i/>
          <w:color w:val="000000"/>
          <w:szCs w:val="22"/>
          <w:lang w:val="en-US"/>
        </w:rPr>
        <w:t>m</w:t>
      </w:r>
      <w:r w:rsidR="007620BD">
        <w:rPr>
          <w:rFonts w:cs="Arial"/>
          <w:color w:val="000000"/>
          <w:szCs w:val="22"/>
          <w:lang w:val="en-US"/>
        </w:rPr>
        <w:t>x</w:t>
      </w:r>
      <w:r w:rsidR="007620BD" w:rsidRPr="00E01DB2">
        <w:rPr>
          <w:rFonts w:cs="Arial"/>
          <w:i/>
          <w:color w:val="000000"/>
          <w:szCs w:val="22"/>
          <w:lang w:val="en-US"/>
        </w:rPr>
        <w:t>p</w:t>
      </w:r>
      <w:proofErr w:type="spellEnd"/>
      <w:r w:rsidR="007620BD">
        <w:rPr>
          <w:rFonts w:cs="Arial"/>
          <w:color w:val="000000"/>
          <w:szCs w:val="22"/>
          <w:lang w:val="en-US"/>
        </w:rPr>
        <w:t xml:space="preserve"> by a </w:t>
      </w:r>
      <w:proofErr w:type="spellStart"/>
      <w:r w:rsidR="007620BD" w:rsidRPr="00E01DB2">
        <w:rPr>
          <w:rFonts w:cs="Arial"/>
          <w:i/>
          <w:color w:val="000000"/>
          <w:szCs w:val="22"/>
          <w:lang w:val="en-US"/>
        </w:rPr>
        <w:t>p</w:t>
      </w:r>
      <w:r w:rsidR="007620BD">
        <w:rPr>
          <w:rFonts w:cs="Arial"/>
          <w:color w:val="000000"/>
          <w:szCs w:val="22"/>
          <w:lang w:val="en-US"/>
        </w:rPr>
        <w:t>x</w:t>
      </w:r>
      <w:r w:rsidR="007620BD" w:rsidRPr="00E01DB2">
        <w:rPr>
          <w:rFonts w:cs="Arial"/>
          <w:i/>
          <w:color w:val="000000"/>
          <w:szCs w:val="22"/>
          <w:lang w:val="en-US"/>
        </w:rPr>
        <w:t>n</w:t>
      </w:r>
      <w:proofErr w:type="spellEnd"/>
      <w:r w:rsidR="007620BD">
        <w:rPr>
          <w:rFonts w:cs="Arial"/>
          <w:color w:val="000000"/>
          <w:szCs w:val="22"/>
          <w:lang w:val="en-US"/>
        </w:rPr>
        <w:t xml:space="preserve"> matrix to get a </w:t>
      </w:r>
      <w:proofErr w:type="spellStart"/>
      <w:r w:rsidR="007620BD" w:rsidRPr="00E01DB2">
        <w:rPr>
          <w:rFonts w:cs="Arial"/>
          <w:i/>
          <w:color w:val="000000"/>
          <w:szCs w:val="22"/>
          <w:lang w:val="en-US"/>
        </w:rPr>
        <w:t>m</w:t>
      </w:r>
      <w:r w:rsidR="007620BD">
        <w:rPr>
          <w:rFonts w:cs="Arial"/>
          <w:color w:val="000000"/>
          <w:szCs w:val="22"/>
          <w:lang w:val="en-US"/>
        </w:rPr>
        <w:t>x</w:t>
      </w:r>
      <w:r w:rsidR="007620BD" w:rsidRPr="00E01DB2">
        <w:rPr>
          <w:rFonts w:cs="Arial"/>
          <w:i/>
          <w:color w:val="000000"/>
          <w:szCs w:val="22"/>
          <w:lang w:val="en-US"/>
        </w:rPr>
        <w:t>n</w:t>
      </w:r>
      <w:proofErr w:type="spellEnd"/>
      <w:r w:rsidR="00AE7A57">
        <w:rPr>
          <w:rFonts w:cs="Arial"/>
          <w:color w:val="000000"/>
          <w:szCs w:val="22"/>
          <w:lang w:val="en-US"/>
        </w:rPr>
        <w:t xml:space="preserve"> matrix</w:t>
      </w:r>
      <w:r w:rsidR="00EC068C">
        <w:rPr>
          <w:rFonts w:cs="Arial"/>
          <w:color w:val="000000"/>
          <w:szCs w:val="22"/>
          <w:lang w:val="en-US"/>
        </w:rPr>
        <w:t>:</w:t>
      </w:r>
    </w:p>
    <w:p w:rsidR="00EC068C" w:rsidRDefault="005515F4" w:rsidP="00FD754C">
      <w:pPr>
        <w:pStyle w:val="ListParagraph"/>
        <w:autoSpaceDE w:val="0"/>
        <w:autoSpaceDN w:val="0"/>
        <w:adjustRightInd w:val="0"/>
        <w:ind w:left="1080"/>
        <w:jc w:val="both"/>
        <w:rPr>
          <w:rFonts w:cs="Arial"/>
          <w:color w:val="000000"/>
          <w:szCs w:val="22"/>
          <w:lang w:val="en-US"/>
        </w:rPr>
      </w:pPr>
      <m:oMathPara>
        <m:oMath>
          <m:sSub>
            <m:sSubPr>
              <m:ctrlPr>
                <w:rPr>
                  <w:rFonts w:ascii="Cambria Math" w:hAnsi="Cambria Math" w:cs="Arial"/>
                  <w:i/>
                  <w:color w:val="000000"/>
                  <w:szCs w:val="22"/>
                  <w:lang w:val="en-US"/>
                </w:rPr>
              </m:ctrlPr>
            </m:sSubPr>
            <m:e>
              <m:r>
                <w:rPr>
                  <w:rFonts w:ascii="Cambria Math" w:hAnsi="Cambria Math" w:cs="Arial"/>
                  <w:color w:val="000000"/>
                  <w:szCs w:val="22"/>
                  <w:lang w:val="en-US"/>
                </w:rPr>
                <m:t>c</m:t>
              </m:r>
            </m:e>
            <m:sub>
              <m:r>
                <w:rPr>
                  <w:rFonts w:ascii="Cambria Math" w:hAnsi="Cambria Math" w:cs="Arial"/>
                  <w:color w:val="000000"/>
                  <w:szCs w:val="22"/>
                  <w:lang w:val="en-US"/>
                </w:rPr>
                <m:t>ij</m:t>
              </m:r>
            </m:sub>
          </m:sSub>
          <m:r>
            <w:rPr>
              <w:rFonts w:ascii="Cambria Math" w:hAnsi="Cambria Math" w:cs="Arial"/>
              <w:color w:val="000000"/>
              <w:szCs w:val="22"/>
              <w:lang w:val="en-US"/>
            </w:rPr>
            <m:t>=</m:t>
          </m:r>
          <m:nary>
            <m:naryPr>
              <m:chr m:val="∑"/>
              <m:limLoc m:val="undOvr"/>
              <m:ctrlPr>
                <w:rPr>
                  <w:rFonts w:ascii="Cambria Math" w:hAnsi="Cambria Math" w:cs="Arial"/>
                  <w:i/>
                  <w:color w:val="000000"/>
                  <w:szCs w:val="22"/>
                  <w:lang w:val="en-US"/>
                </w:rPr>
              </m:ctrlPr>
            </m:naryPr>
            <m:sub>
              <m:r>
                <w:rPr>
                  <w:rFonts w:ascii="Cambria Math" w:hAnsi="Cambria Math" w:cs="Arial"/>
                  <w:color w:val="000000"/>
                  <w:szCs w:val="22"/>
                  <w:lang w:val="en-US"/>
                </w:rPr>
                <m:t>k=1</m:t>
              </m:r>
            </m:sub>
            <m:sup>
              <m:r>
                <w:rPr>
                  <w:rFonts w:ascii="Cambria Math" w:hAnsi="Cambria Math" w:cs="Arial"/>
                  <w:color w:val="000000"/>
                  <w:szCs w:val="22"/>
                  <w:lang w:val="en-US"/>
                </w:rPr>
                <m:t>p</m:t>
              </m:r>
            </m:sup>
            <m:e>
              <m:sSub>
                <m:sSubPr>
                  <m:ctrlPr>
                    <w:rPr>
                      <w:rFonts w:ascii="Cambria Math" w:hAnsi="Cambria Math" w:cs="Arial"/>
                      <w:i/>
                      <w:color w:val="000000"/>
                      <w:szCs w:val="22"/>
                      <w:lang w:val="en-US"/>
                    </w:rPr>
                  </m:ctrlPr>
                </m:sSubPr>
                <m:e>
                  <m:r>
                    <w:rPr>
                      <w:rFonts w:ascii="Cambria Math" w:hAnsi="Cambria Math" w:cs="Arial"/>
                      <w:color w:val="000000"/>
                      <w:szCs w:val="22"/>
                      <w:lang w:val="en-US"/>
                    </w:rPr>
                    <m:t>a</m:t>
                  </m:r>
                </m:e>
                <m:sub>
                  <m:r>
                    <w:rPr>
                      <w:rFonts w:ascii="Cambria Math" w:hAnsi="Cambria Math" w:cs="Arial"/>
                      <w:color w:val="000000"/>
                      <w:szCs w:val="22"/>
                      <w:lang w:val="en-US"/>
                    </w:rPr>
                    <m:t>ik</m:t>
                  </m:r>
                </m:sub>
              </m:sSub>
              <m:sSub>
                <m:sSubPr>
                  <m:ctrlPr>
                    <w:rPr>
                      <w:rFonts w:ascii="Cambria Math" w:hAnsi="Cambria Math" w:cs="Arial"/>
                      <w:i/>
                      <w:color w:val="000000"/>
                      <w:szCs w:val="22"/>
                      <w:lang w:val="en-US"/>
                    </w:rPr>
                  </m:ctrlPr>
                </m:sSubPr>
                <m:e>
                  <m:r>
                    <w:rPr>
                      <w:rFonts w:ascii="Cambria Math" w:hAnsi="Cambria Math" w:cs="Arial"/>
                      <w:color w:val="000000"/>
                      <w:szCs w:val="22"/>
                      <w:lang w:val="en-US"/>
                    </w:rPr>
                    <m:t>b</m:t>
                  </m:r>
                </m:e>
                <m:sub>
                  <m:r>
                    <w:rPr>
                      <w:rFonts w:ascii="Cambria Math" w:hAnsi="Cambria Math" w:cs="Arial"/>
                      <w:color w:val="000000"/>
                      <w:szCs w:val="22"/>
                      <w:lang w:val="en-US"/>
                    </w:rPr>
                    <m:t>kj</m:t>
                  </m:r>
                </m:sub>
              </m:sSub>
            </m:e>
          </m:nary>
        </m:oMath>
      </m:oMathPara>
    </w:p>
    <w:p w:rsidR="00EC068C" w:rsidRDefault="00EC068C" w:rsidP="00FD754C">
      <w:pPr>
        <w:pStyle w:val="ListParagraph"/>
        <w:autoSpaceDE w:val="0"/>
        <w:autoSpaceDN w:val="0"/>
        <w:adjustRightInd w:val="0"/>
        <w:ind w:left="1080"/>
        <w:jc w:val="both"/>
        <w:rPr>
          <w:rFonts w:cs="Arial"/>
          <w:i/>
          <w:iCs/>
          <w:szCs w:val="22"/>
          <w:lang w:val="en-US"/>
        </w:rPr>
      </w:pPr>
      <w:r w:rsidRPr="00EC068C">
        <w:rPr>
          <w:rFonts w:cs="Arial"/>
          <w:szCs w:val="22"/>
          <w:lang w:val="en-US"/>
        </w:rPr>
        <w:t xml:space="preserve">for all </w:t>
      </w:r>
      <w:proofErr w:type="spellStart"/>
      <w:r w:rsidRPr="00EC068C">
        <w:rPr>
          <w:rFonts w:cs="Arial"/>
          <w:i/>
          <w:iCs/>
          <w:szCs w:val="22"/>
          <w:lang w:val="en-US"/>
        </w:rPr>
        <w:t>i</w:t>
      </w:r>
      <w:proofErr w:type="spellEnd"/>
      <w:r w:rsidRPr="00EC068C">
        <w:rPr>
          <w:rFonts w:cs="Arial"/>
          <w:i/>
          <w:iCs/>
          <w:szCs w:val="22"/>
          <w:lang w:val="en-US"/>
        </w:rPr>
        <w:t xml:space="preserve"> </w:t>
      </w:r>
      <w:r w:rsidRPr="00EC068C">
        <w:rPr>
          <w:rFonts w:eastAsia="SymbolMT" w:cs="Arial"/>
          <w:szCs w:val="22"/>
          <w:lang w:val="en-US"/>
        </w:rPr>
        <w:t xml:space="preserve">= </w:t>
      </w:r>
      <w:r w:rsidRPr="00EC068C">
        <w:rPr>
          <w:rFonts w:cs="Arial"/>
          <w:szCs w:val="22"/>
          <w:lang w:val="en-US"/>
        </w:rPr>
        <w:t>1,2,...,</w:t>
      </w:r>
      <w:r w:rsidRPr="00EC068C">
        <w:rPr>
          <w:rFonts w:cs="Arial"/>
          <w:i/>
          <w:iCs/>
          <w:szCs w:val="22"/>
          <w:lang w:val="en-US"/>
        </w:rPr>
        <w:t xml:space="preserve">m </w:t>
      </w:r>
      <w:r w:rsidRPr="00EC068C">
        <w:rPr>
          <w:rFonts w:cs="Arial"/>
          <w:szCs w:val="22"/>
          <w:lang w:val="en-US"/>
        </w:rPr>
        <w:t xml:space="preserve">and </w:t>
      </w:r>
      <w:r w:rsidRPr="00EC068C">
        <w:rPr>
          <w:rFonts w:cs="Arial"/>
          <w:i/>
          <w:iCs/>
          <w:szCs w:val="22"/>
          <w:lang w:val="en-US"/>
        </w:rPr>
        <w:t xml:space="preserve">j </w:t>
      </w:r>
      <w:r w:rsidRPr="00EC068C">
        <w:rPr>
          <w:rFonts w:eastAsia="SymbolMT" w:cs="Arial"/>
          <w:szCs w:val="22"/>
          <w:lang w:val="en-US"/>
        </w:rPr>
        <w:t xml:space="preserve">= </w:t>
      </w:r>
      <w:r w:rsidRPr="00EC068C">
        <w:rPr>
          <w:rFonts w:cs="Arial"/>
          <w:szCs w:val="22"/>
          <w:lang w:val="en-US"/>
        </w:rPr>
        <w:t xml:space="preserve">1,2,..., </w:t>
      </w:r>
      <w:r w:rsidRPr="00EC068C">
        <w:rPr>
          <w:rFonts w:cs="Arial"/>
          <w:i/>
          <w:iCs/>
          <w:szCs w:val="22"/>
          <w:lang w:val="en-US"/>
        </w:rPr>
        <w:t xml:space="preserve">n </w:t>
      </w:r>
      <w:r w:rsidRPr="00EC068C">
        <w:rPr>
          <w:rFonts w:cs="Arial"/>
          <w:szCs w:val="22"/>
          <w:lang w:val="en-US"/>
        </w:rPr>
        <w:t xml:space="preserve">. This algorithm indicates that each element in the </w:t>
      </w:r>
      <w:proofErr w:type="spellStart"/>
      <w:r w:rsidRPr="00EC068C">
        <w:rPr>
          <w:rFonts w:cs="Arial"/>
          <w:i/>
          <w:iCs/>
          <w:szCs w:val="22"/>
          <w:lang w:val="en-US"/>
        </w:rPr>
        <w:t>i</w:t>
      </w:r>
      <w:r w:rsidRPr="00EC068C">
        <w:rPr>
          <w:rFonts w:cs="Arial"/>
          <w:szCs w:val="22"/>
          <w:lang w:val="en-US"/>
        </w:rPr>
        <w:t>th</w:t>
      </w:r>
      <w:proofErr w:type="spellEnd"/>
      <w:r w:rsidRPr="00EC068C">
        <w:rPr>
          <w:rFonts w:cs="Arial"/>
          <w:szCs w:val="22"/>
          <w:lang w:val="en-US"/>
        </w:rPr>
        <w:t xml:space="preserve"> row of </w:t>
      </w:r>
      <w:r w:rsidRPr="00EC068C">
        <w:rPr>
          <w:rFonts w:cs="Arial"/>
          <w:b/>
          <w:bCs/>
          <w:szCs w:val="22"/>
          <w:lang w:val="en-US"/>
        </w:rPr>
        <w:t xml:space="preserve">A </w:t>
      </w:r>
      <w:r w:rsidRPr="00EC068C">
        <w:rPr>
          <w:rFonts w:cs="Arial"/>
          <w:szCs w:val="22"/>
          <w:lang w:val="en-US"/>
        </w:rPr>
        <w:t xml:space="preserve">is multiplied by the corresponding element in the </w:t>
      </w:r>
      <w:proofErr w:type="spellStart"/>
      <w:r w:rsidRPr="00EC068C">
        <w:rPr>
          <w:rFonts w:cs="Arial"/>
          <w:i/>
          <w:iCs/>
          <w:szCs w:val="22"/>
          <w:lang w:val="en-US"/>
        </w:rPr>
        <w:t>j</w:t>
      </w:r>
      <w:r w:rsidRPr="00EC068C">
        <w:rPr>
          <w:rFonts w:cs="Arial"/>
          <w:szCs w:val="22"/>
          <w:lang w:val="en-US"/>
        </w:rPr>
        <w:t>th</w:t>
      </w:r>
      <w:proofErr w:type="spellEnd"/>
      <w:r w:rsidRPr="00EC068C">
        <w:rPr>
          <w:rFonts w:cs="Arial"/>
          <w:szCs w:val="22"/>
          <w:lang w:val="en-US"/>
        </w:rPr>
        <w:t xml:space="preserve"> column of </w:t>
      </w:r>
      <w:r w:rsidRPr="00EC068C">
        <w:rPr>
          <w:rFonts w:cs="Arial"/>
          <w:b/>
          <w:bCs/>
          <w:szCs w:val="22"/>
          <w:lang w:val="en-US"/>
        </w:rPr>
        <w:t>B</w:t>
      </w:r>
      <w:r w:rsidRPr="00EC068C">
        <w:rPr>
          <w:rFonts w:cs="Arial"/>
          <w:szCs w:val="22"/>
          <w:lang w:val="en-US"/>
        </w:rPr>
        <w:t xml:space="preserve">. The sum of the products is the element </w:t>
      </w:r>
      <w:proofErr w:type="spellStart"/>
      <w:r w:rsidRPr="00EC068C">
        <w:rPr>
          <w:rFonts w:cs="Arial"/>
          <w:i/>
          <w:iCs/>
          <w:szCs w:val="22"/>
          <w:lang w:val="en-US"/>
        </w:rPr>
        <w:t>cij</w:t>
      </w:r>
      <w:proofErr w:type="spellEnd"/>
    </w:p>
    <w:p w:rsidR="00E4124A" w:rsidRPr="00EC068C" w:rsidRDefault="00E4124A" w:rsidP="00FD754C">
      <w:pPr>
        <w:pStyle w:val="ListParagraph"/>
        <w:autoSpaceDE w:val="0"/>
        <w:autoSpaceDN w:val="0"/>
        <w:adjustRightInd w:val="0"/>
        <w:ind w:left="1080"/>
        <w:jc w:val="both"/>
        <w:rPr>
          <w:rFonts w:cs="Arial"/>
          <w:szCs w:val="22"/>
          <w:lang w:val="en-US"/>
        </w:rPr>
      </w:pPr>
    </w:p>
    <w:p w:rsidR="006F69AF" w:rsidRPr="006F69AF" w:rsidRDefault="00D47EF4" w:rsidP="00FD754C">
      <w:pPr>
        <w:pStyle w:val="ListParagraph"/>
        <w:numPr>
          <w:ilvl w:val="0"/>
          <w:numId w:val="18"/>
        </w:numPr>
        <w:autoSpaceDE w:val="0"/>
        <w:autoSpaceDN w:val="0"/>
        <w:adjustRightInd w:val="0"/>
        <w:jc w:val="both"/>
        <w:rPr>
          <w:rFonts w:cs="Arial"/>
          <w:color w:val="000000"/>
          <w:szCs w:val="22"/>
          <w:lang w:val="en-US"/>
        </w:rPr>
      </w:pPr>
      <w:r>
        <w:rPr>
          <w:rFonts w:cs="Arial"/>
          <w:color w:val="000000"/>
          <w:szCs w:val="22"/>
          <w:lang w:val="en-US"/>
        </w:rPr>
        <w:t>Now in MATLAB</w:t>
      </w:r>
      <w:r w:rsidR="006F69AF" w:rsidRPr="006F69AF">
        <w:rPr>
          <w:rFonts w:cs="Arial"/>
          <w:color w:val="000000"/>
          <w:szCs w:val="22"/>
          <w:lang w:val="en-US"/>
        </w:rPr>
        <w:t xml:space="preserve"> try the following calculations:</w:t>
      </w:r>
    </w:p>
    <w:p w:rsidR="00C87764" w:rsidRPr="006F69AF" w:rsidRDefault="00C87764" w:rsidP="00FD754C">
      <w:pPr>
        <w:autoSpaceDE w:val="0"/>
        <w:autoSpaceDN w:val="0"/>
        <w:adjustRightInd w:val="0"/>
        <w:ind w:firstLine="720"/>
        <w:jc w:val="both"/>
        <w:rPr>
          <w:rFonts w:ascii="Courier New" w:hAnsi="Courier New" w:cs="Courier New"/>
          <w:color w:val="000000"/>
          <w:sz w:val="24"/>
          <w:lang w:val="en-US"/>
        </w:rPr>
      </w:pPr>
      <w:proofErr w:type="spellStart"/>
      <w:r w:rsidRPr="006F69AF">
        <w:rPr>
          <w:rFonts w:ascii="Courier New" w:hAnsi="Courier New" w:cs="Courier New"/>
          <w:color w:val="000000"/>
          <w:sz w:val="24"/>
          <w:lang w:val="en-US"/>
        </w:rPr>
        <w:t>first_matrix</w:t>
      </w:r>
      <w:proofErr w:type="spellEnd"/>
      <w:r w:rsidRPr="006F69AF">
        <w:rPr>
          <w:rFonts w:ascii="Courier New" w:hAnsi="Courier New" w:cs="Courier New"/>
          <w:color w:val="000000"/>
          <w:sz w:val="24"/>
          <w:lang w:val="en-US"/>
        </w:rPr>
        <w:t xml:space="preserve"> = </w:t>
      </w:r>
      <w:proofErr w:type="spellStart"/>
      <w:r w:rsidRPr="006F69AF">
        <w:rPr>
          <w:rFonts w:ascii="Courier New" w:hAnsi="Courier New" w:cs="Courier New"/>
          <w:color w:val="000000"/>
          <w:sz w:val="24"/>
          <w:lang w:val="en-US"/>
        </w:rPr>
        <w:t>some_matrix</w:t>
      </w:r>
      <w:proofErr w:type="spellEnd"/>
      <w:r w:rsidRPr="006F69AF">
        <w:rPr>
          <w:rFonts w:ascii="Courier New" w:hAnsi="Courier New" w:cs="Courier New"/>
          <w:color w:val="000000"/>
          <w:sz w:val="24"/>
          <w:lang w:val="en-US"/>
        </w:rPr>
        <w:t xml:space="preserve"> * </w:t>
      </w:r>
      <w:proofErr w:type="spellStart"/>
      <w:r w:rsidRPr="006F69AF">
        <w:rPr>
          <w:rFonts w:ascii="Courier New" w:hAnsi="Courier New" w:cs="Courier New"/>
          <w:color w:val="000000"/>
          <w:sz w:val="24"/>
          <w:lang w:val="en-US"/>
        </w:rPr>
        <w:t>some_matrix</w:t>
      </w:r>
      <w:proofErr w:type="spellEnd"/>
      <w:r w:rsidRPr="006F69AF">
        <w:rPr>
          <w:rFonts w:ascii="Courier New" w:hAnsi="Courier New" w:cs="Courier New"/>
          <w:color w:val="000000"/>
          <w:sz w:val="24"/>
          <w:lang w:val="en-US"/>
        </w:rPr>
        <w:t xml:space="preserve"> </w:t>
      </w:r>
    </w:p>
    <w:p w:rsidR="00E01DB2" w:rsidRDefault="00C87764" w:rsidP="00FD754C">
      <w:pPr>
        <w:autoSpaceDE w:val="0"/>
        <w:autoSpaceDN w:val="0"/>
        <w:adjustRightInd w:val="0"/>
        <w:ind w:left="1080" w:firstLine="360"/>
        <w:jc w:val="both"/>
        <w:rPr>
          <w:rFonts w:ascii="Courier New" w:hAnsi="Courier New" w:cs="Courier New"/>
          <w:color w:val="000000"/>
          <w:sz w:val="24"/>
          <w:lang w:val="en-US"/>
        </w:rPr>
      </w:pPr>
      <w:proofErr w:type="spellStart"/>
      <w:r w:rsidRPr="006F69AF">
        <w:rPr>
          <w:rFonts w:ascii="Courier New" w:hAnsi="Courier New" w:cs="Courier New"/>
          <w:color w:val="000000"/>
          <w:sz w:val="24"/>
          <w:lang w:val="en-US"/>
        </w:rPr>
        <w:t>second_matrix</w:t>
      </w:r>
      <w:proofErr w:type="spellEnd"/>
      <w:r w:rsidRPr="006F69AF">
        <w:rPr>
          <w:rFonts w:ascii="Courier New" w:hAnsi="Courier New" w:cs="Courier New"/>
          <w:color w:val="000000"/>
          <w:sz w:val="24"/>
          <w:lang w:val="en-US"/>
        </w:rPr>
        <w:t xml:space="preserve"> = </w:t>
      </w:r>
      <w:proofErr w:type="spellStart"/>
      <w:r w:rsidRPr="006F69AF">
        <w:rPr>
          <w:rFonts w:ascii="Courier New" w:hAnsi="Courier New" w:cs="Courier New"/>
          <w:color w:val="000000"/>
          <w:sz w:val="24"/>
          <w:lang w:val="en-US"/>
        </w:rPr>
        <w:t>some_</w:t>
      </w:r>
      <w:proofErr w:type="gramStart"/>
      <w:r w:rsidRPr="006F69AF">
        <w:rPr>
          <w:rFonts w:ascii="Courier New" w:hAnsi="Courier New" w:cs="Courier New"/>
          <w:color w:val="000000"/>
          <w:sz w:val="24"/>
          <w:lang w:val="en-US"/>
        </w:rPr>
        <w:t>matrix</w:t>
      </w:r>
      <w:proofErr w:type="spellEnd"/>
      <w:r w:rsidRPr="006F69AF">
        <w:rPr>
          <w:rFonts w:ascii="Courier New" w:hAnsi="Courier New" w:cs="Courier New"/>
          <w:color w:val="000000"/>
          <w:sz w:val="24"/>
          <w:lang w:val="en-US"/>
        </w:rPr>
        <w:t xml:space="preserve"> .</w:t>
      </w:r>
      <w:proofErr w:type="gramEnd"/>
      <w:r w:rsidRPr="006F69AF">
        <w:rPr>
          <w:rFonts w:ascii="Courier New" w:hAnsi="Courier New" w:cs="Courier New"/>
          <w:color w:val="000000"/>
          <w:sz w:val="24"/>
          <w:lang w:val="en-US"/>
        </w:rPr>
        <w:t xml:space="preserve">* </w:t>
      </w:r>
      <w:proofErr w:type="spellStart"/>
      <w:r w:rsidRPr="006F69AF">
        <w:rPr>
          <w:rFonts w:ascii="Courier New" w:hAnsi="Courier New" w:cs="Courier New"/>
          <w:color w:val="000000"/>
          <w:sz w:val="24"/>
          <w:lang w:val="en-US"/>
        </w:rPr>
        <w:t>some_matrix</w:t>
      </w:r>
      <w:proofErr w:type="spellEnd"/>
    </w:p>
    <w:p w:rsidR="00E01DB2" w:rsidRDefault="00E01DB2" w:rsidP="00FD754C">
      <w:pPr>
        <w:autoSpaceDE w:val="0"/>
        <w:autoSpaceDN w:val="0"/>
        <w:adjustRightInd w:val="0"/>
        <w:ind w:left="1080" w:firstLine="360"/>
        <w:jc w:val="both"/>
        <w:rPr>
          <w:rFonts w:ascii="Courier New" w:hAnsi="Courier New" w:cs="Courier New"/>
          <w:color w:val="000000"/>
          <w:sz w:val="24"/>
          <w:lang w:val="en-US"/>
        </w:rPr>
      </w:pPr>
      <w:proofErr w:type="spellStart"/>
      <w:r>
        <w:rPr>
          <w:rFonts w:ascii="Courier New" w:hAnsi="Courier New" w:cs="Courier New"/>
          <w:color w:val="000000"/>
          <w:sz w:val="24"/>
          <w:lang w:val="en-US"/>
        </w:rPr>
        <w:t>third_matrix</w:t>
      </w:r>
      <w:proofErr w:type="spellEnd"/>
      <w:r>
        <w:rPr>
          <w:rFonts w:ascii="Courier New" w:hAnsi="Courier New" w:cs="Courier New"/>
          <w:color w:val="000000"/>
          <w:sz w:val="24"/>
          <w:lang w:val="en-US"/>
        </w:rPr>
        <w:t xml:space="preserve"> = </w:t>
      </w:r>
      <w:proofErr w:type="spellStart"/>
      <w:proofErr w:type="gramStart"/>
      <w:r>
        <w:rPr>
          <w:rFonts w:ascii="Courier New" w:hAnsi="Courier New" w:cs="Courier New"/>
          <w:color w:val="000000"/>
          <w:sz w:val="24"/>
          <w:lang w:val="en-US"/>
        </w:rPr>
        <w:t>some_matrix</w:t>
      </w:r>
      <w:proofErr w:type="spellEnd"/>
      <w:r>
        <w:rPr>
          <w:rFonts w:ascii="Courier New" w:hAnsi="Courier New" w:cs="Courier New"/>
          <w:color w:val="000000"/>
          <w:sz w:val="24"/>
          <w:lang w:val="en-US"/>
        </w:rPr>
        <w:t xml:space="preserve"> .^</w:t>
      </w:r>
      <w:proofErr w:type="gramEnd"/>
      <w:r>
        <w:rPr>
          <w:rFonts w:ascii="Courier New" w:hAnsi="Courier New" w:cs="Courier New"/>
          <w:color w:val="000000"/>
          <w:sz w:val="24"/>
          <w:lang w:val="en-US"/>
        </w:rPr>
        <w:t>2</w:t>
      </w:r>
    </w:p>
    <w:p w:rsidR="006F69AF" w:rsidRPr="006F69AF" w:rsidRDefault="00E01DB2" w:rsidP="00FD754C">
      <w:pPr>
        <w:autoSpaceDE w:val="0"/>
        <w:autoSpaceDN w:val="0"/>
        <w:adjustRightInd w:val="0"/>
        <w:ind w:left="1080" w:firstLine="360"/>
        <w:jc w:val="both"/>
        <w:rPr>
          <w:rFonts w:ascii="Courier New" w:hAnsi="Courier New" w:cs="Courier New"/>
          <w:color w:val="000000"/>
          <w:sz w:val="24"/>
          <w:lang w:val="en-US"/>
        </w:rPr>
      </w:pPr>
      <w:proofErr w:type="spellStart"/>
      <w:r>
        <w:rPr>
          <w:rFonts w:ascii="Courier New" w:hAnsi="Courier New" w:cs="Courier New"/>
          <w:color w:val="000000"/>
          <w:sz w:val="24"/>
          <w:lang w:val="en-US"/>
        </w:rPr>
        <w:t>four</w:t>
      </w:r>
      <w:r w:rsidR="00D47EF4">
        <w:rPr>
          <w:rFonts w:ascii="Courier New" w:hAnsi="Courier New" w:cs="Courier New"/>
          <w:color w:val="000000"/>
          <w:sz w:val="24"/>
          <w:lang w:val="en-US"/>
        </w:rPr>
        <w:t>th</w:t>
      </w:r>
      <w:r>
        <w:rPr>
          <w:rFonts w:ascii="Courier New" w:hAnsi="Courier New" w:cs="Courier New"/>
          <w:color w:val="000000"/>
          <w:sz w:val="24"/>
          <w:lang w:val="en-US"/>
        </w:rPr>
        <w:t>_matrix</w:t>
      </w:r>
      <w:proofErr w:type="spellEnd"/>
      <w:r>
        <w:rPr>
          <w:rFonts w:ascii="Courier New" w:hAnsi="Courier New" w:cs="Courier New"/>
          <w:color w:val="000000"/>
          <w:sz w:val="24"/>
          <w:lang w:val="en-US"/>
        </w:rPr>
        <w:t xml:space="preserve"> = </w:t>
      </w:r>
      <w:proofErr w:type="spellStart"/>
      <w:r>
        <w:rPr>
          <w:rFonts w:ascii="Courier New" w:hAnsi="Courier New" w:cs="Courier New"/>
          <w:color w:val="000000"/>
          <w:sz w:val="24"/>
          <w:lang w:val="en-US"/>
        </w:rPr>
        <w:t>some_matrix</w:t>
      </w:r>
      <w:proofErr w:type="spellEnd"/>
      <w:r>
        <w:rPr>
          <w:rFonts w:ascii="Courier New" w:hAnsi="Courier New" w:cs="Courier New"/>
          <w:color w:val="000000"/>
          <w:sz w:val="24"/>
          <w:lang w:val="en-US"/>
        </w:rPr>
        <w:t xml:space="preserve"> ^2</w:t>
      </w:r>
      <w:r w:rsidR="00C87764" w:rsidRPr="006F69AF">
        <w:rPr>
          <w:rFonts w:ascii="Courier New" w:hAnsi="Courier New" w:cs="Courier New"/>
          <w:color w:val="000000"/>
          <w:sz w:val="24"/>
          <w:lang w:val="en-US"/>
        </w:rPr>
        <w:t xml:space="preserve"> </w:t>
      </w:r>
    </w:p>
    <w:p w:rsidR="00C87764" w:rsidRDefault="00C87764" w:rsidP="00B87D94">
      <w:pPr>
        <w:autoSpaceDE w:val="0"/>
        <w:autoSpaceDN w:val="0"/>
        <w:adjustRightInd w:val="0"/>
        <w:ind w:firstLine="360"/>
        <w:jc w:val="both"/>
        <w:rPr>
          <w:rFonts w:cs="Arial"/>
          <w:i/>
          <w:iCs/>
          <w:color w:val="000000"/>
          <w:szCs w:val="22"/>
          <w:lang w:val="en-US"/>
        </w:rPr>
      </w:pPr>
      <w:r w:rsidRPr="006F69AF">
        <w:rPr>
          <w:rFonts w:cs="Arial"/>
          <w:i/>
          <w:iCs/>
          <w:color w:val="000000"/>
          <w:szCs w:val="22"/>
          <w:lang w:val="en-US"/>
        </w:rPr>
        <w:t>(</w:t>
      </w:r>
      <w:proofErr w:type="gramStart"/>
      <w:r w:rsidRPr="006F69AF">
        <w:rPr>
          <w:rFonts w:cs="Arial"/>
          <w:i/>
          <w:iCs/>
          <w:color w:val="000000"/>
          <w:szCs w:val="22"/>
          <w:lang w:val="en-US"/>
        </w:rPr>
        <w:t>notice</w:t>
      </w:r>
      <w:proofErr w:type="gramEnd"/>
      <w:r w:rsidRPr="006F69AF">
        <w:rPr>
          <w:rFonts w:cs="Arial"/>
          <w:i/>
          <w:iCs/>
          <w:color w:val="000000"/>
          <w:szCs w:val="22"/>
          <w:lang w:val="en-US"/>
        </w:rPr>
        <w:t xml:space="preserve"> th</w:t>
      </w:r>
      <w:r w:rsidR="00513D48">
        <w:rPr>
          <w:rFonts w:cs="Arial"/>
          <w:i/>
          <w:iCs/>
          <w:color w:val="000000"/>
          <w:szCs w:val="22"/>
          <w:lang w:val="en-US"/>
        </w:rPr>
        <w:t>at</w:t>
      </w:r>
      <w:r w:rsidRPr="006F69AF">
        <w:rPr>
          <w:rFonts w:cs="Arial"/>
          <w:i/>
          <w:iCs/>
          <w:color w:val="000000"/>
          <w:szCs w:val="22"/>
          <w:lang w:val="en-US"/>
        </w:rPr>
        <w:t xml:space="preserve"> </w:t>
      </w:r>
      <w:r w:rsidR="00D47EF4">
        <w:rPr>
          <w:rFonts w:cs="Arial"/>
          <w:i/>
          <w:iCs/>
          <w:color w:val="000000"/>
          <w:szCs w:val="22"/>
          <w:lang w:val="en-US"/>
        </w:rPr>
        <w:t>in two examples we are using the dot operator</w:t>
      </w:r>
      <w:r w:rsidRPr="006F69AF">
        <w:rPr>
          <w:rFonts w:cs="Arial"/>
          <w:i/>
          <w:iCs/>
          <w:color w:val="000000"/>
          <w:szCs w:val="22"/>
          <w:lang w:val="en-US"/>
        </w:rPr>
        <w:t xml:space="preserve"> before the multiplication sign) </w:t>
      </w:r>
    </w:p>
    <w:p w:rsidR="006F69AF" w:rsidRDefault="006F69AF" w:rsidP="00FD754C">
      <w:pPr>
        <w:autoSpaceDE w:val="0"/>
        <w:autoSpaceDN w:val="0"/>
        <w:adjustRightInd w:val="0"/>
        <w:ind w:firstLine="360"/>
        <w:jc w:val="both"/>
        <w:rPr>
          <w:color w:val="000000"/>
          <w:szCs w:val="22"/>
        </w:rPr>
      </w:pPr>
      <w:r>
        <w:rPr>
          <w:color w:val="000000"/>
          <w:szCs w:val="22"/>
        </w:rPr>
        <w:t xml:space="preserve">So what is the difference here? </w:t>
      </w:r>
    </w:p>
    <w:p w:rsidR="006F69AF" w:rsidRDefault="006F69AF" w:rsidP="00FD754C">
      <w:pPr>
        <w:autoSpaceDE w:val="0"/>
        <w:autoSpaceDN w:val="0"/>
        <w:adjustRightInd w:val="0"/>
        <w:ind w:left="1080"/>
        <w:jc w:val="both"/>
        <w:rPr>
          <w:color w:val="000000"/>
          <w:szCs w:val="22"/>
        </w:rPr>
      </w:pPr>
      <w:r>
        <w:rPr>
          <w:color w:val="000000"/>
          <w:szCs w:val="22"/>
        </w:rPr>
        <w:t xml:space="preserve">It’s very important to recognise if you are working on </w:t>
      </w:r>
      <w:r>
        <w:rPr>
          <w:i/>
          <w:iCs/>
          <w:color w:val="000000"/>
          <w:szCs w:val="22"/>
        </w:rPr>
        <w:t xml:space="preserve">element by element </w:t>
      </w:r>
      <w:r>
        <w:rPr>
          <w:color w:val="000000"/>
          <w:szCs w:val="22"/>
        </w:rPr>
        <w:t xml:space="preserve">operations, or </w:t>
      </w:r>
      <w:r>
        <w:rPr>
          <w:i/>
          <w:iCs/>
          <w:color w:val="000000"/>
          <w:szCs w:val="22"/>
        </w:rPr>
        <w:t xml:space="preserve">whole matrix </w:t>
      </w:r>
      <w:r>
        <w:rPr>
          <w:color w:val="000000"/>
          <w:szCs w:val="22"/>
        </w:rPr>
        <w:t>operations.</w:t>
      </w:r>
    </w:p>
    <w:p w:rsidR="00AE0497" w:rsidRDefault="00AE0497" w:rsidP="00FD754C">
      <w:pPr>
        <w:autoSpaceDE w:val="0"/>
        <w:autoSpaceDN w:val="0"/>
        <w:adjustRightInd w:val="0"/>
        <w:ind w:left="1080"/>
        <w:jc w:val="both"/>
        <w:rPr>
          <w:color w:val="000000"/>
          <w:szCs w:val="22"/>
        </w:rPr>
      </w:pPr>
    </w:p>
    <w:p w:rsidR="00AE0497" w:rsidRPr="008F6837" w:rsidRDefault="008F6837" w:rsidP="00AE0497">
      <w:pPr>
        <w:pStyle w:val="ListParagraph"/>
        <w:numPr>
          <w:ilvl w:val="0"/>
          <w:numId w:val="16"/>
        </w:numPr>
        <w:jc w:val="both"/>
        <w:rPr>
          <w:rFonts w:asciiTheme="minorHAnsi" w:hAnsiTheme="minorHAnsi" w:cs="Arial"/>
          <w:lang w:val="en-US"/>
        </w:rPr>
      </w:pPr>
      <w:r>
        <w:rPr>
          <w:noProof/>
          <w:lang w:eastAsia="en-GB"/>
        </w:rPr>
        <w:drawing>
          <wp:anchor distT="0" distB="0" distL="114300" distR="114300" simplePos="0" relativeHeight="251805696" behindDoc="0" locked="0" layoutInCell="1" allowOverlap="1" wp14:anchorId="43907219" wp14:editId="1775F36A">
            <wp:simplePos x="0" y="0"/>
            <wp:positionH relativeFrom="margin">
              <wp:posOffset>3500120</wp:posOffset>
            </wp:positionH>
            <wp:positionV relativeFrom="margin">
              <wp:posOffset>4219575</wp:posOffset>
            </wp:positionV>
            <wp:extent cx="2707640" cy="2019300"/>
            <wp:effectExtent l="0" t="0" r="0" b="0"/>
            <wp:wrapSquare wrapText="bothSides"/>
            <wp:docPr id="6" name="Picture 6" descr="http://screenshots.en.sftcdn.net/en/scrn/3342000/3342187/image-04-700x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reenshots.en.sftcdn.net/en/scrn/3342000/3342187/image-04-700x52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764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0497">
        <w:rPr>
          <w:rFonts w:cs="Arial"/>
          <w:lang w:val="en-US"/>
        </w:rPr>
        <w:t xml:space="preserve">Now a short challenge that will set you in good stead for this week’s </w:t>
      </w:r>
      <w:proofErr w:type="spellStart"/>
      <w:r w:rsidR="00AE0497">
        <w:rPr>
          <w:rFonts w:cs="Arial"/>
          <w:lang w:val="en-US"/>
        </w:rPr>
        <w:t>self study</w:t>
      </w:r>
      <w:proofErr w:type="spellEnd"/>
      <w:r w:rsidR="00CA6C4F">
        <w:rPr>
          <w:rFonts w:cs="Arial"/>
          <w:lang w:val="en-US"/>
        </w:rPr>
        <w:t>. Programmatically do the following</w:t>
      </w:r>
      <w:r>
        <w:rPr>
          <w:rFonts w:cs="Arial"/>
          <w:lang w:val="en-US"/>
        </w:rPr>
        <w:t>:</w:t>
      </w:r>
    </w:p>
    <w:p w:rsidR="008F6837" w:rsidRPr="00AE0497" w:rsidRDefault="008F6837" w:rsidP="008F6837">
      <w:pPr>
        <w:pStyle w:val="ListParagraph"/>
        <w:jc w:val="both"/>
        <w:rPr>
          <w:rFonts w:asciiTheme="minorHAnsi" w:hAnsiTheme="minorHAnsi" w:cs="Arial"/>
          <w:lang w:val="en-US"/>
        </w:rPr>
      </w:pPr>
    </w:p>
    <w:p w:rsidR="00AE0497" w:rsidRPr="00AE0497" w:rsidRDefault="00AE0497" w:rsidP="00AE0497">
      <w:pPr>
        <w:pStyle w:val="ListParagraph"/>
        <w:numPr>
          <w:ilvl w:val="0"/>
          <w:numId w:val="31"/>
        </w:numPr>
        <w:jc w:val="both"/>
        <w:rPr>
          <w:rFonts w:asciiTheme="minorHAnsi" w:hAnsiTheme="minorHAnsi" w:cs="Arial"/>
          <w:lang w:val="en-US"/>
        </w:rPr>
      </w:pPr>
      <w:r>
        <w:rPr>
          <w:rFonts w:cs="Arial"/>
          <w:lang w:val="en-US"/>
        </w:rPr>
        <w:t>Create the following matrix:</w:t>
      </w:r>
    </w:p>
    <w:p w:rsidR="00AE0497" w:rsidRPr="00AE0497" w:rsidRDefault="00AE0497" w:rsidP="00AE0497">
      <w:pPr>
        <w:pStyle w:val="ListParagraph"/>
        <w:ind w:left="1080"/>
        <w:jc w:val="both"/>
        <w:rPr>
          <w:rFonts w:asciiTheme="minorHAnsi" w:hAnsiTheme="minorHAnsi" w:cs="Arial"/>
          <w:lang w:val="en-US"/>
        </w:rPr>
      </w:pPr>
    </w:p>
    <w:p w:rsidR="00AE0497" w:rsidRDefault="00CA6C4F" w:rsidP="00AE0497">
      <w:pPr>
        <w:pStyle w:val="ListParagraph"/>
        <w:ind w:left="1080"/>
        <w:jc w:val="both"/>
        <w:rPr>
          <w:rFonts w:asciiTheme="minorHAnsi" w:hAnsiTheme="minorHAnsi" w:cs="Arial"/>
          <w:lang w:val="en-US"/>
        </w:rPr>
      </w:pPr>
      <w:r>
        <w:rPr>
          <w:rFonts w:asciiTheme="minorHAnsi" w:hAnsiTheme="minorHAnsi" w:cs="Arial"/>
          <w:lang w:val="en-US"/>
        </w:rPr>
        <w:t>x</w:t>
      </w:r>
      <w:r w:rsidR="00AE0497">
        <w:rPr>
          <w:rFonts w:asciiTheme="minorHAnsi" w:hAnsiTheme="minorHAnsi" w:cs="Arial"/>
          <w:lang w:val="en-US"/>
        </w:rPr>
        <w:t xml:space="preserve"> = </w:t>
      </w:r>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2</m:t>
                  </m:r>
                </m:e>
                <m:e>
                  <m:r>
                    <w:rPr>
                      <w:rFonts w:ascii="Cambria Math" w:hAnsi="Cambria Math" w:cs="Arial"/>
                      <w:lang w:val="en-US"/>
                    </w:rPr>
                    <m:t>4</m:t>
                  </m:r>
                </m:e>
                <m:e>
                  <m:r>
                    <w:rPr>
                      <w:rFonts w:ascii="Cambria Math" w:hAnsi="Cambria Math" w:cs="Arial"/>
                      <w:lang w:val="en-US"/>
                    </w:rPr>
                    <m:t>6</m:t>
                  </m:r>
                </m:e>
              </m:mr>
              <m:mr>
                <m:e>
                  <m:r>
                    <w:rPr>
                      <w:rFonts w:ascii="Cambria Math" w:hAnsi="Cambria Math" w:cs="Arial"/>
                      <w:lang w:val="en-US"/>
                    </w:rPr>
                    <m:t>8</m:t>
                  </m:r>
                </m:e>
                <m:e>
                  <m:r>
                    <w:rPr>
                      <w:rFonts w:ascii="Cambria Math" w:hAnsi="Cambria Math" w:cs="Arial"/>
                      <w:lang w:val="en-US"/>
                    </w:rPr>
                    <m:t>10</m:t>
                  </m:r>
                </m:e>
                <m:e>
                  <m:r>
                    <w:rPr>
                      <w:rFonts w:ascii="Cambria Math" w:hAnsi="Cambria Math" w:cs="Arial"/>
                      <w:lang w:val="en-US"/>
                    </w:rPr>
                    <m:t>12</m:t>
                  </m:r>
                </m:e>
              </m:mr>
              <m:mr>
                <m:e>
                  <m:r>
                    <w:rPr>
                      <w:rFonts w:ascii="Cambria Math" w:hAnsi="Cambria Math" w:cs="Arial"/>
                      <w:lang w:val="en-US"/>
                    </w:rPr>
                    <m:t>14</m:t>
                  </m:r>
                </m:e>
                <m:e>
                  <m:r>
                    <w:rPr>
                      <w:rFonts w:ascii="Cambria Math" w:hAnsi="Cambria Math" w:cs="Arial"/>
                      <w:lang w:val="en-US"/>
                    </w:rPr>
                    <m:t>16</m:t>
                  </m:r>
                </m:e>
                <m:e>
                  <m:r>
                    <w:rPr>
                      <w:rFonts w:ascii="Cambria Math" w:hAnsi="Cambria Math" w:cs="Arial"/>
                      <w:lang w:val="en-US"/>
                    </w:rPr>
                    <m:t>18</m:t>
                  </m:r>
                </m:e>
              </m:mr>
            </m:m>
          </m:e>
        </m:d>
      </m:oMath>
    </w:p>
    <w:p w:rsidR="00AE0497" w:rsidRDefault="00AE0497" w:rsidP="00AE0497">
      <w:pPr>
        <w:pStyle w:val="ListParagraph"/>
        <w:ind w:left="1080"/>
        <w:jc w:val="both"/>
        <w:rPr>
          <w:rFonts w:asciiTheme="minorHAnsi" w:hAnsiTheme="minorHAnsi" w:cs="Arial"/>
          <w:lang w:val="en-US"/>
        </w:rPr>
      </w:pPr>
    </w:p>
    <w:p w:rsidR="00AE0497" w:rsidRDefault="00AE0497" w:rsidP="00AE0497">
      <w:pPr>
        <w:pStyle w:val="ListParagraph"/>
        <w:numPr>
          <w:ilvl w:val="0"/>
          <w:numId w:val="31"/>
        </w:numPr>
        <w:jc w:val="both"/>
        <w:rPr>
          <w:rFonts w:asciiTheme="minorHAnsi" w:hAnsiTheme="minorHAnsi" w:cs="Arial"/>
          <w:lang w:val="en-US"/>
        </w:rPr>
      </w:pPr>
      <w:r>
        <w:rPr>
          <w:rFonts w:asciiTheme="minorHAnsi" w:hAnsiTheme="minorHAnsi" w:cs="Arial"/>
          <w:lang w:val="en-US"/>
        </w:rPr>
        <w:t>Index the value in the 3</w:t>
      </w:r>
      <w:r w:rsidRPr="00AE0497">
        <w:rPr>
          <w:rFonts w:asciiTheme="minorHAnsi" w:hAnsiTheme="minorHAnsi" w:cs="Arial"/>
          <w:vertAlign w:val="superscript"/>
          <w:lang w:val="en-US"/>
        </w:rPr>
        <w:t>rd</w:t>
      </w:r>
      <w:r>
        <w:rPr>
          <w:rFonts w:asciiTheme="minorHAnsi" w:hAnsiTheme="minorHAnsi" w:cs="Arial"/>
          <w:lang w:val="en-US"/>
        </w:rPr>
        <w:t xml:space="preserve"> row and 2</w:t>
      </w:r>
      <w:r w:rsidRPr="00AE0497">
        <w:rPr>
          <w:rFonts w:asciiTheme="minorHAnsi" w:hAnsiTheme="minorHAnsi" w:cs="Arial"/>
          <w:vertAlign w:val="superscript"/>
          <w:lang w:val="en-US"/>
        </w:rPr>
        <w:t>nd</w:t>
      </w:r>
      <w:r>
        <w:rPr>
          <w:rFonts w:asciiTheme="minorHAnsi" w:hAnsiTheme="minorHAnsi" w:cs="Arial"/>
          <w:lang w:val="en-US"/>
        </w:rPr>
        <w:t xml:space="preserve"> column </w:t>
      </w:r>
      <w:r w:rsidR="00CA6C4F">
        <w:rPr>
          <w:rFonts w:asciiTheme="minorHAnsi" w:hAnsiTheme="minorHAnsi" w:cs="Arial"/>
          <w:lang w:val="en-US"/>
        </w:rPr>
        <w:t xml:space="preserve">of </w:t>
      </w:r>
      <w:r w:rsidR="00CA6C4F" w:rsidRPr="00CA6C4F">
        <w:rPr>
          <w:rFonts w:asciiTheme="minorHAnsi" w:hAnsiTheme="minorHAnsi" w:cs="Arial"/>
          <w:i/>
          <w:lang w:val="en-US"/>
        </w:rPr>
        <w:t>x</w:t>
      </w:r>
      <w:r w:rsidR="00CA6C4F">
        <w:rPr>
          <w:rFonts w:asciiTheme="minorHAnsi" w:hAnsiTheme="minorHAnsi" w:cs="Arial"/>
          <w:lang w:val="en-US"/>
        </w:rPr>
        <w:t xml:space="preserve"> </w:t>
      </w:r>
      <w:r>
        <w:rPr>
          <w:rFonts w:asciiTheme="minorHAnsi" w:hAnsiTheme="minorHAnsi" w:cs="Arial"/>
          <w:lang w:val="en-US"/>
        </w:rPr>
        <w:t xml:space="preserve">and assign it to a </w:t>
      </w:r>
      <w:r w:rsidR="00CA6C4F">
        <w:rPr>
          <w:rFonts w:asciiTheme="minorHAnsi" w:hAnsiTheme="minorHAnsi" w:cs="Arial"/>
          <w:lang w:val="en-US"/>
        </w:rPr>
        <w:t xml:space="preserve">new </w:t>
      </w:r>
      <w:r>
        <w:rPr>
          <w:rFonts w:asciiTheme="minorHAnsi" w:hAnsiTheme="minorHAnsi" w:cs="Arial"/>
          <w:lang w:val="en-US"/>
        </w:rPr>
        <w:t xml:space="preserve">variable </w:t>
      </w:r>
      <w:r w:rsidRPr="00CA6C4F">
        <w:rPr>
          <w:rFonts w:asciiTheme="minorHAnsi" w:hAnsiTheme="minorHAnsi" w:cs="Arial"/>
          <w:i/>
          <w:lang w:val="en-US"/>
        </w:rPr>
        <w:t>y</w:t>
      </w:r>
      <w:r>
        <w:rPr>
          <w:rFonts w:asciiTheme="minorHAnsi" w:hAnsiTheme="minorHAnsi" w:cs="Arial"/>
          <w:lang w:val="en-US"/>
        </w:rPr>
        <w:t>.</w:t>
      </w:r>
      <w:r w:rsidR="00B87D94">
        <w:rPr>
          <w:rFonts w:asciiTheme="minorHAnsi" w:hAnsiTheme="minorHAnsi" w:cs="Arial"/>
          <w:lang w:val="en-US"/>
        </w:rPr>
        <w:t xml:space="preserve"> (QG 2.2)</w:t>
      </w:r>
    </w:p>
    <w:p w:rsidR="00AE0497" w:rsidRDefault="00AE0497" w:rsidP="008F6837">
      <w:pPr>
        <w:pStyle w:val="ListParagraph"/>
        <w:ind w:left="1080"/>
        <w:jc w:val="both"/>
        <w:rPr>
          <w:rFonts w:asciiTheme="minorHAnsi" w:hAnsiTheme="minorHAnsi" w:cs="Arial"/>
          <w:lang w:val="en-US"/>
        </w:rPr>
      </w:pPr>
    </w:p>
    <w:p w:rsidR="00AE0497" w:rsidRDefault="008F6837" w:rsidP="00AE0497">
      <w:pPr>
        <w:pStyle w:val="ListParagraph"/>
        <w:numPr>
          <w:ilvl w:val="0"/>
          <w:numId w:val="31"/>
        </w:numPr>
        <w:jc w:val="both"/>
        <w:rPr>
          <w:rFonts w:asciiTheme="minorHAnsi" w:hAnsiTheme="minorHAnsi" w:cs="Arial"/>
          <w:lang w:val="en-US"/>
        </w:rPr>
      </w:pPr>
      <w:r>
        <w:rPr>
          <w:rFonts w:asciiTheme="minorHAnsi" w:hAnsiTheme="minorHAnsi" w:cs="Arial"/>
          <w:lang w:val="en-US"/>
        </w:rPr>
        <w:t>Replace the value in the 2</w:t>
      </w:r>
      <w:r w:rsidRPr="008F6837">
        <w:rPr>
          <w:rFonts w:asciiTheme="minorHAnsi" w:hAnsiTheme="minorHAnsi" w:cs="Arial"/>
          <w:vertAlign w:val="superscript"/>
          <w:lang w:val="en-US"/>
        </w:rPr>
        <w:t>nd</w:t>
      </w:r>
      <w:r>
        <w:rPr>
          <w:rFonts w:asciiTheme="minorHAnsi" w:hAnsiTheme="minorHAnsi" w:cs="Arial"/>
          <w:lang w:val="en-US"/>
        </w:rPr>
        <w:t xml:space="preserve"> row, 1</w:t>
      </w:r>
      <w:r w:rsidRPr="008F6837">
        <w:rPr>
          <w:rFonts w:asciiTheme="minorHAnsi" w:hAnsiTheme="minorHAnsi" w:cs="Arial"/>
          <w:vertAlign w:val="superscript"/>
          <w:lang w:val="en-US"/>
        </w:rPr>
        <w:t>st</w:t>
      </w:r>
      <w:r>
        <w:rPr>
          <w:rFonts w:asciiTheme="minorHAnsi" w:hAnsiTheme="minorHAnsi" w:cs="Arial"/>
          <w:lang w:val="en-US"/>
        </w:rPr>
        <w:t xml:space="preserve"> column</w:t>
      </w:r>
      <w:r w:rsidR="00CA6C4F">
        <w:rPr>
          <w:rFonts w:asciiTheme="minorHAnsi" w:hAnsiTheme="minorHAnsi" w:cs="Arial"/>
          <w:lang w:val="en-US"/>
        </w:rPr>
        <w:t xml:space="preserve"> of matrix </w:t>
      </w:r>
      <w:r w:rsidR="00CA6C4F" w:rsidRPr="00CA6C4F">
        <w:rPr>
          <w:rFonts w:asciiTheme="minorHAnsi" w:hAnsiTheme="minorHAnsi" w:cs="Arial"/>
          <w:i/>
          <w:lang w:val="en-US"/>
        </w:rPr>
        <w:t>x</w:t>
      </w:r>
      <w:r w:rsidRPr="00CA6C4F">
        <w:rPr>
          <w:rFonts w:asciiTheme="minorHAnsi" w:hAnsiTheme="minorHAnsi" w:cs="Arial"/>
          <w:i/>
          <w:lang w:val="en-US"/>
        </w:rPr>
        <w:t xml:space="preserve"> </w:t>
      </w:r>
      <w:r>
        <w:rPr>
          <w:rFonts w:asciiTheme="minorHAnsi" w:hAnsiTheme="minorHAnsi" w:cs="Arial"/>
          <w:lang w:val="en-US"/>
        </w:rPr>
        <w:t>with</w:t>
      </w:r>
      <w:r w:rsidRPr="00CA6C4F">
        <w:rPr>
          <w:rFonts w:asciiTheme="minorHAnsi" w:hAnsiTheme="minorHAnsi" w:cs="Arial"/>
          <w:i/>
          <w:lang w:val="en-US"/>
        </w:rPr>
        <w:t xml:space="preserve"> y</w:t>
      </w:r>
      <w:r>
        <w:rPr>
          <w:rFonts w:asciiTheme="minorHAnsi" w:hAnsiTheme="minorHAnsi" w:cs="Arial"/>
          <w:lang w:val="en-US"/>
        </w:rPr>
        <w:t>.</w:t>
      </w:r>
      <w:r w:rsidR="00B87D94">
        <w:rPr>
          <w:rFonts w:asciiTheme="minorHAnsi" w:hAnsiTheme="minorHAnsi" w:cs="Arial"/>
          <w:lang w:val="en-US"/>
        </w:rPr>
        <w:t xml:space="preserve"> (QG 2.4)</w:t>
      </w:r>
    </w:p>
    <w:p w:rsidR="008F6837" w:rsidRPr="008F6837" w:rsidRDefault="008F6837" w:rsidP="008F6837">
      <w:pPr>
        <w:pStyle w:val="ListParagraph"/>
        <w:rPr>
          <w:rFonts w:asciiTheme="minorHAnsi" w:hAnsiTheme="minorHAnsi" w:cs="Arial"/>
          <w:lang w:val="en-US"/>
        </w:rPr>
      </w:pPr>
    </w:p>
    <w:p w:rsidR="008F6837" w:rsidRDefault="008F6837" w:rsidP="00AE0497">
      <w:pPr>
        <w:pStyle w:val="ListParagraph"/>
        <w:numPr>
          <w:ilvl w:val="0"/>
          <w:numId w:val="31"/>
        </w:numPr>
        <w:jc w:val="both"/>
        <w:rPr>
          <w:rFonts w:asciiTheme="minorHAnsi" w:hAnsiTheme="minorHAnsi" w:cs="Arial"/>
          <w:lang w:val="en-US"/>
        </w:rPr>
      </w:pPr>
      <w:r>
        <w:rPr>
          <w:rFonts w:asciiTheme="minorHAnsi" w:hAnsiTheme="minorHAnsi" w:cs="Arial"/>
          <w:lang w:val="en-US"/>
        </w:rPr>
        <w:t>Index the middle column of</w:t>
      </w:r>
      <w:r w:rsidR="00CA6C4F">
        <w:rPr>
          <w:rFonts w:asciiTheme="minorHAnsi" w:hAnsiTheme="minorHAnsi" w:cs="Arial"/>
          <w:lang w:val="en-US"/>
        </w:rPr>
        <w:t xml:space="preserve"> matrix</w:t>
      </w:r>
      <w:r>
        <w:rPr>
          <w:rFonts w:asciiTheme="minorHAnsi" w:hAnsiTheme="minorHAnsi" w:cs="Arial"/>
          <w:lang w:val="en-US"/>
        </w:rPr>
        <w:t xml:space="preserve"> </w:t>
      </w:r>
      <w:r w:rsidRPr="00CA6C4F">
        <w:rPr>
          <w:rFonts w:asciiTheme="minorHAnsi" w:hAnsiTheme="minorHAnsi" w:cs="Arial"/>
          <w:i/>
          <w:lang w:val="en-US"/>
        </w:rPr>
        <w:t>x</w:t>
      </w:r>
      <w:r>
        <w:rPr>
          <w:rFonts w:asciiTheme="minorHAnsi" w:hAnsiTheme="minorHAnsi" w:cs="Arial"/>
          <w:lang w:val="en-US"/>
        </w:rPr>
        <w:t xml:space="preserve"> and assign it to a variable </w:t>
      </w:r>
      <w:r w:rsidRPr="00CA6C4F">
        <w:rPr>
          <w:rFonts w:asciiTheme="minorHAnsi" w:hAnsiTheme="minorHAnsi" w:cs="Arial"/>
          <w:i/>
          <w:lang w:val="en-US"/>
        </w:rPr>
        <w:t>z</w:t>
      </w:r>
      <w:r>
        <w:rPr>
          <w:rFonts w:asciiTheme="minorHAnsi" w:hAnsiTheme="minorHAnsi" w:cs="Arial"/>
          <w:lang w:val="en-US"/>
        </w:rPr>
        <w:t>.</w:t>
      </w:r>
      <w:r w:rsidR="00B87D94">
        <w:rPr>
          <w:rFonts w:asciiTheme="minorHAnsi" w:hAnsiTheme="minorHAnsi" w:cs="Arial"/>
          <w:lang w:val="en-US"/>
        </w:rPr>
        <w:t xml:space="preserve"> (QG 2.2)</w:t>
      </w:r>
    </w:p>
    <w:p w:rsidR="008F6837" w:rsidRPr="008F6837" w:rsidRDefault="008F6837" w:rsidP="008F6837">
      <w:pPr>
        <w:pStyle w:val="ListParagraph"/>
        <w:rPr>
          <w:rFonts w:asciiTheme="minorHAnsi" w:hAnsiTheme="minorHAnsi" w:cs="Arial"/>
          <w:lang w:val="en-US"/>
        </w:rPr>
      </w:pPr>
    </w:p>
    <w:p w:rsidR="008F6837" w:rsidRDefault="008F6837" w:rsidP="00AE0497">
      <w:pPr>
        <w:pStyle w:val="ListParagraph"/>
        <w:numPr>
          <w:ilvl w:val="0"/>
          <w:numId w:val="31"/>
        </w:numPr>
        <w:jc w:val="both"/>
        <w:rPr>
          <w:rFonts w:asciiTheme="minorHAnsi" w:hAnsiTheme="minorHAnsi" w:cs="Arial"/>
          <w:lang w:val="en-US"/>
        </w:rPr>
      </w:pPr>
      <w:r>
        <w:rPr>
          <w:rFonts w:asciiTheme="minorHAnsi" w:hAnsiTheme="minorHAnsi" w:cs="Arial"/>
          <w:lang w:val="en-US"/>
        </w:rPr>
        <w:t xml:space="preserve">Transpose </w:t>
      </w:r>
      <w:r w:rsidRPr="00A5186D">
        <w:rPr>
          <w:rFonts w:asciiTheme="minorHAnsi" w:hAnsiTheme="minorHAnsi" w:cs="Arial"/>
          <w:i/>
          <w:lang w:val="en-US"/>
        </w:rPr>
        <w:t>z</w:t>
      </w:r>
      <w:r>
        <w:rPr>
          <w:rFonts w:asciiTheme="minorHAnsi" w:hAnsiTheme="minorHAnsi" w:cs="Arial"/>
          <w:lang w:val="en-US"/>
        </w:rPr>
        <w:t>.</w:t>
      </w:r>
      <w:r w:rsidR="00B87D94">
        <w:rPr>
          <w:rFonts w:asciiTheme="minorHAnsi" w:hAnsiTheme="minorHAnsi" w:cs="Arial"/>
          <w:lang w:val="en-US"/>
        </w:rPr>
        <w:t xml:space="preserve"> (QG 2.4)</w:t>
      </w:r>
    </w:p>
    <w:p w:rsidR="008F6837" w:rsidRPr="008F6837" w:rsidRDefault="008F6837" w:rsidP="008F6837">
      <w:pPr>
        <w:pStyle w:val="ListParagraph"/>
        <w:rPr>
          <w:rFonts w:asciiTheme="minorHAnsi" w:hAnsiTheme="minorHAnsi" w:cs="Arial"/>
          <w:lang w:val="en-US"/>
        </w:rPr>
      </w:pPr>
    </w:p>
    <w:p w:rsidR="008F6837" w:rsidRDefault="008F6837" w:rsidP="00AE0497">
      <w:pPr>
        <w:pStyle w:val="ListParagraph"/>
        <w:numPr>
          <w:ilvl w:val="0"/>
          <w:numId w:val="31"/>
        </w:numPr>
        <w:jc w:val="both"/>
        <w:rPr>
          <w:rFonts w:asciiTheme="minorHAnsi" w:hAnsiTheme="minorHAnsi" w:cs="Arial"/>
          <w:lang w:val="en-US"/>
        </w:rPr>
      </w:pPr>
      <w:r>
        <w:rPr>
          <w:rFonts w:asciiTheme="minorHAnsi" w:hAnsiTheme="minorHAnsi" w:cs="Arial"/>
          <w:lang w:val="en-US"/>
        </w:rPr>
        <w:t xml:space="preserve">Add </w:t>
      </w:r>
      <w:r w:rsidR="00CA6C4F">
        <w:rPr>
          <w:rFonts w:asciiTheme="minorHAnsi" w:hAnsiTheme="minorHAnsi" w:cs="Arial"/>
          <w:lang w:val="en-US"/>
        </w:rPr>
        <w:t>row vector</w:t>
      </w:r>
      <w:r w:rsidR="00CA6C4F" w:rsidRPr="00A5186D">
        <w:rPr>
          <w:rFonts w:asciiTheme="minorHAnsi" w:hAnsiTheme="minorHAnsi" w:cs="Arial"/>
          <w:i/>
          <w:lang w:val="en-US"/>
        </w:rPr>
        <w:t xml:space="preserve"> </w:t>
      </w:r>
      <w:r w:rsidRPr="00A5186D">
        <w:rPr>
          <w:rFonts w:asciiTheme="minorHAnsi" w:hAnsiTheme="minorHAnsi" w:cs="Arial"/>
          <w:i/>
          <w:lang w:val="en-US"/>
        </w:rPr>
        <w:t>z</w:t>
      </w:r>
      <w:r>
        <w:rPr>
          <w:rFonts w:asciiTheme="minorHAnsi" w:hAnsiTheme="minorHAnsi" w:cs="Arial"/>
          <w:lang w:val="en-US"/>
        </w:rPr>
        <w:t xml:space="preserve"> to the bottom of x as an additional row to give</w:t>
      </w:r>
      <w:r w:rsidR="00CA6C4F">
        <w:rPr>
          <w:rFonts w:asciiTheme="minorHAnsi" w:hAnsiTheme="minorHAnsi" w:cs="Arial"/>
          <w:lang w:val="en-US"/>
        </w:rPr>
        <w:t xml:space="preserve"> the</w:t>
      </w:r>
      <w:r>
        <w:rPr>
          <w:rFonts w:asciiTheme="minorHAnsi" w:hAnsiTheme="minorHAnsi" w:cs="Arial"/>
          <w:lang w:val="en-US"/>
        </w:rPr>
        <w:t xml:space="preserve"> new matrix x.</w:t>
      </w:r>
      <w:r w:rsidR="00B87D94">
        <w:rPr>
          <w:rFonts w:asciiTheme="minorHAnsi" w:hAnsiTheme="minorHAnsi" w:cs="Arial"/>
          <w:lang w:val="en-US"/>
        </w:rPr>
        <w:t xml:space="preserve"> (QG 2.4)</w:t>
      </w:r>
    </w:p>
    <w:p w:rsidR="008F6837" w:rsidRPr="008F6837" w:rsidRDefault="008F6837" w:rsidP="008F6837">
      <w:pPr>
        <w:pStyle w:val="ListParagraph"/>
        <w:rPr>
          <w:rFonts w:asciiTheme="minorHAnsi" w:hAnsiTheme="minorHAnsi" w:cs="Arial"/>
          <w:lang w:val="en-US"/>
        </w:rPr>
      </w:pPr>
    </w:p>
    <w:p w:rsidR="008F6837" w:rsidRDefault="008F6837" w:rsidP="00AE0497">
      <w:pPr>
        <w:pStyle w:val="ListParagraph"/>
        <w:numPr>
          <w:ilvl w:val="0"/>
          <w:numId w:val="31"/>
        </w:numPr>
        <w:jc w:val="both"/>
        <w:rPr>
          <w:rFonts w:asciiTheme="minorHAnsi" w:hAnsiTheme="minorHAnsi" w:cs="Arial"/>
          <w:lang w:val="en-US"/>
        </w:rPr>
      </w:pPr>
      <w:r>
        <w:rPr>
          <w:rFonts w:asciiTheme="minorHAnsi" w:hAnsiTheme="minorHAnsi" w:cs="Arial"/>
          <w:lang w:val="en-US"/>
        </w:rPr>
        <w:t xml:space="preserve">Find the maximum value of z and assign a </w:t>
      </w:r>
      <w:r w:rsidR="00CA6C4F">
        <w:rPr>
          <w:rFonts w:asciiTheme="minorHAnsi" w:hAnsiTheme="minorHAnsi" w:cs="Arial"/>
          <w:lang w:val="en-US"/>
        </w:rPr>
        <w:t xml:space="preserve">new </w:t>
      </w:r>
      <w:r>
        <w:rPr>
          <w:rFonts w:asciiTheme="minorHAnsi" w:hAnsiTheme="minorHAnsi" w:cs="Arial"/>
          <w:lang w:val="en-US"/>
        </w:rPr>
        <w:t xml:space="preserve">variable </w:t>
      </w:r>
      <w:proofErr w:type="spellStart"/>
      <w:r w:rsidRPr="00CA6C4F">
        <w:rPr>
          <w:rFonts w:asciiTheme="minorHAnsi" w:hAnsiTheme="minorHAnsi" w:cs="Arial"/>
          <w:i/>
          <w:lang w:val="en-US"/>
        </w:rPr>
        <w:t>max_z</w:t>
      </w:r>
      <w:proofErr w:type="spellEnd"/>
      <w:r>
        <w:rPr>
          <w:rFonts w:asciiTheme="minorHAnsi" w:hAnsiTheme="minorHAnsi" w:cs="Arial"/>
          <w:lang w:val="en-US"/>
        </w:rPr>
        <w:t>.</w:t>
      </w:r>
      <w:r w:rsidR="00B87D94">
        <w:rPr>
          <w:rFonts w:asciiTheme="minorHAnsi" w:hAnsiTheme="minorHAnsi" w:cs="Arial"/>
          <w:lang w:val="en-US"/>
        </w:rPr>
        <w:t xml:space="preserve"> (QG 3)</w:t>
      </w:r>
    </w:p>
    <w:p w:rsidR="008F6837" w:rsidRPr="008F6837" w:rsidRDefault="008F6837" w:rsidP="008F6837">
      <w:pPr>
        <w:pStyle w:val="ListParagraph"/>
        <w:rPr>
          <w:rFonts w:asciiTheme="minorHAnsi" w:hAnsiTheme="minorHAnsi" w:cs="Arial"/>
          <w:lang w:val="en-US"/>
        </w:rPr>
      </w:pPr>
    </w:p>
    <w:p w:rsidR="008F6837" w:rsidRDefault="008F6837" w:rsidP="00AE0497">
      <w:pPr>
        <w:pStyle w:val="ListParagraph"/>
        <w:numPr>
          <w:ilvl w:val="0"/>
          <w:numId w:val="31"/>
        </w:numPr>
        <w:jc w:val="both"/>
        <w:rPr>
          <w:rFonts w:asciiTheme="minorHAnsi" w:hAnsiTheme="minorHAnsi" w:cs="Arial"/>
          <w:lang w:val="en-US"/>
        </w:rPr>
      </w:pPr>
      <w:r>
        <w:rPr>
          <w:rFonts w:asciiTheme="minorHAnsi" w:hAnsiTheme="minorHAnsi" w:cs="Arial"/>
          <w:lang w:val="en-US"/>
        </w:rPr>
        <w:t xml:space="preserve">Multiply </w:t>
      </w:r>
      <w:r w:rsidRPr="00CA6C4F">
        <w:rPr>
          <w:rFonts w:asciiTheme="minorHAnsi" w:hAnsiTheme="minorHAnsi" w:cs="Arial"/>
          <w:i/>
          <w:lang w:val="en-US"/>
        </w:rPr>
        <w:t>x</w:t>
      </w:r>
      <w:r>
        <w:rPr>
          <w:rFonts w:asciiTheme="minorHAnsi" w:hAnsiTheme="minorHAnsi" w:cs="Arial"/>
          <w:lang w:val="en-US"/>
        </w:rPr>
        <w:t xml:space="preserve"> by </w:t>
      </w:r>
      <w:proofErr w:type="spellStart"/>
      <w:r w:rsidRPr="00CA6C4F">
        <w:rPr>
          <w:rFonts w:asciiTheme="minorHAnsi" w:hAnsiTheme="minorHAnsi" w:cs="Arial"/>
          <w:i/>
          <w:lang w:val="en-US"/>
        </w:rPr>
        <w:t>max_z</w:t>
      </w:r>
      <w:proofErr w:type="spellEnd"/>
      <w:r>
        <w:rPr>
          <w:rFonts w:asciiTheme="minorHAnsi" w:hAnsiTheme="minorHAnsi" w:cs="Arial"/>
          <w:lang w:val="en-US"/>
        </w:rPr>
        <w:t xml:space="preserve"> to give </w:t>
      </w:r>
      <w:r w:rsidR="00CA6C4F">
        <w:rPr>
          <w:rFonts w:asciiTheme="minorHAnsi" w:hAnsiTheme="minorHAnsi" w:cs="Arial"/>
          <w:lang w:val="en-US"/>
        </w:rPr>
        <w:t>the</w:t>
      </w:r>
      <w:r>
        <w:rPr>
          <w:rFonts w:asciiTheme="minorHAnsi" w:hAnsiTheme="minorHAnsi" w:cs="Arial"/>
          <w:lang w:val="en-US"/>
        </w:rPr>
        <w:t xml:space="preserve"> new matrix </w:t>
      </w:r>
      <w:r w:rsidRPr="00CA6C4F">
        <w:rPr>
          <w:rFonts w:asciiTheme="minorHAnsi" w:hAnsiTheme="minorHAnsi" w:cs="Arial"/>
          <w:i/>
          <w:lang w:val="en-US"/>
        </w:rPr>
        <w:t>x</w:t>
      </w:r>
      <w:r>
        <w:rPr>
          <w:rFonts w:asciiTheme="minorHAnsi" w:hAnsiTheme="minorHAnsi" w:cs="Arial"/>
          <w:lang w:val="en-US"/>
        </w:rPr>
        <w:t>.</w:t>
      </w:r>
    </w:p>
    <w:p w:rsidR="008F6837" w:rsidRPr="008F6837" w:rsidRDefault="008F6837" w:rsidP="008F6837">
      <w:pPr>
        <w:pStyle w:val="ListParagraph"/>
        <w:rPr>
          <w:rFonts w:asciiTheme="minorHAnsi" w:hAnsiTheme="minorHAnsi" w:cs="Arial"/>
          <w:lang w:val="en-US"/>
        </w:rPr>
      </w:pPr>
    </w:p>
    <w:p w:rsidR="008F6837" w:rsidRDefault="008F6837" w:rsidP="00AE0497">
      <w:pPr>
        <w:pStyle w:val="ListParagraph"/>
        <w:numPr>
          <w:ilvl w:val="0"/>
          <w:numId w:val="31"/>
        </w:numPr>
        <w:jc w:val="both"/>
        <w:rPr>
          <w:rFonts w:asciiTheme="minorHAnsi" w:hAnsiTheme="minorHAnsi" w:cs="Arial"/>
          <w:lang w:val="en-US"/>
        </w:rPr>
      </w:pPr>
      <w:r>
        <w:rPr>
          <w:rFonts w:asciiTheme="minorHAnsi" w:hAnsiTheme="minorHAnsi" w:cs="Arial"/>
          <w:lang w:val="en-US"/>
        </w:rPr>
        <w:t>Find the sum of all the values in the new</w:t>
      </w:r>
      <w:r w:rsidRPr="00CA6C4F">
        <w:rPr>
          <w:rFonts w:asciiTheme="minorHAnsi" w:hAnsiTheme="minorHAnsi" w:cs="Arial"/>
          <w:i/>
          <w:lang w:val="en-US"/>
        </w:rPr>
        <w:t xml:space="preserve"> x</w:t>
      </w:r>
      <w:r>
        <w:rPr>
          <w:rFonts w:asciiTheme="minorHAnsi" w:hAnsiTheme="minorHAnsi" w:cs="Arial"/>
          <w:lang w:val="en-US"/>
        </w:rPr>
        <w:t xml:space="preserve"> and assign it to the variable </w:t>
      </w:r>
      <w:r w:rsidRPr="00CA6C4F">
        <w:rPr>
          <w:rFonts w:asciiTheme="minorHAnsi" w:hAnsiTheme="minorHAnsi" w:cs="Arial"/>
          <w:i/>
          <w:lang w:val="en-US"/>
        </w:rPr>
        <w:t>answer</w:t>
      </w:r>
      <w:r>
        <w:rPr>
          <w:rFonts w:asciiTheme="minorHAnsi" w:hAnsiTheme="minorHAnsi" w:cs="Arial"/>
          <w:lang w:val="en-US"/>
        </w:rPr>
        <w:t>.</w:t>
      </w:r>
      <w:r w:rsidR="00B87D94">
        <w:rPr>
          <w:rFonts w:asciiTheme="minorHAnsi" w:hAnsiTheme="minorHAnsi" w:cs="Arial"/>
          <w:lang w:val="en-US"/>
        </w:rPr>
        <w:t xml:space="preserve"> (QG 3)</w:t>
      </w:r>
    </w:p>
    <w:p w:rsidR="008F6837" w:rsidRPr="008F6837" w:rsidRDefault="008F6837" w:rsidP="008F6837">
      <w:pPr>
        <w:pStyle w:val="ListParagraph"/>
        <w:rPr>
          <w:rFonts w:asciiTheme="minorHAnsi" w:hAnsiTheme="minorHAnsi" w:cs="Arial"/>
          <w:lang w:val="en-US"/>
        </w:rPr>
      </w:pPr>
    </w:p>
    <w:p w:rsidR="008F6837" w:rsidRPr="00AE0497" w:rsidRDefault="008F6837" w:rsidP="00AE0497">
      <w:pPr>
        <w:pStyle w:val="ListParagraph"/>
        <w:numPr>
          <w:ilvl w:val="0"/>
          <w:numId w:val="31"/>
        </w:numPr>
        <w:jc w:val="both"/>
        <w:rPr>
          <w:rFonts w:asciiTheme="minorHAnsi" w:hAnsiTheme="minorHAnsi" w:cs="Arial"/>
          <w:lang w:val="en-US"/>
        </w:rPr>
      </w:pPr>
      <w:r>
        <w:rPr>
          <w:rFonts w:asciiTheme="minorHAnsi" w:hAnsiTheme="minorHAnsi" w:cs="Arial"/>
          <w:lang w:val="en-US"/>
        </w:rPr>
        <w:t>Ask a demonstrator to check your value for</w:t>
      </w:r>
      <w:r w:rsidRPr="00CA6C4F">
        <w:rPr>
          <w:rFonts w:asciiTheme="minorHAnsi" w:hAnsiTheme="minorHAnsi" w:cs="Arial"/>
          <w:i/>
          <w:lang w:val="en-US"/>
        </w:rPr>
        <w:t xml:space="preserve"> answer</w:t>
      </w:r>
      <w:r>
        <w:rPr>
          <w:rFonts w:asciiTheme="minorHAnsi" w:hAnsiTheme="minorHAnsi" w:cs="Arial"/>
          <w:lang w:val="en-US"/>
        </w:rPr>
        <w:t>.</w:t>
      </w:r>
    </w:p>
    <w:p w:rsidR="007901A3" w:rsidRDefault="0088687A" w:rsidP="00FD754C">
      <w:pPr>
        <w:ind w:left="0"/>
        <w:jc w:val="both"/>
        <w:rPr>
          <w:rFonts w:cs="Arial"/>
          <w:b/>
        </w:rPr>
      </w:pPr>
      <w:r>
        <w:rPr>
          <w:rFonts w:cs="Arial"/>
          <w:b/>
        </w:rPr>
        <w:lastRenderedPageBreak/>
        <w:t>End of exercise 1.1</w:t>
      </w:r>
    </w:p>
    <w:p w:rsidR="00CB37BE" w:rsidRDefault="00CB37BE" w:rsidP="00FD754C">
      <w:pPr>
        <w:ind w:left="0"/>
        <w:jc w:val="both"/>
        <w:rPr>
          <w:rFonts w:cs="Arial"/>
          <w:b/>
        </w:rPr>
      </w:pPr>
    </w:p>
    <w:p w:rsidR="007901A3" w:rsidRPr="00CB37BE" w:rsidRDefault="007901A3" w:rsidP="00FD754C">
      <w:pPr>
        <w:ind w:left="0"/>
        <w:jc w:val="both"/>
        <w:rPr>
          <w:rFonts w:cs="Arial"/>
          <w:b/>
          <w:sz w:val="28"/>
          <w:szCs w:val="28"/>
        </w:rPr>
      </w:pPr>
      <w:r w:rsidRPr="00CB37BE">
        <w:rPr>
          <w:rFonts w:cs="Arial"/>
          <w:b/>
          <w:sz w:val="28"/>
          <w:szCs w:val="28"/>
        </w:rPr>
        <w:t>Exercise 1.</w:t>
      </w:r>
      <w:r w:rsidR="0088687A">
        <w:rPr>
          <w:rFonts w:cs="Arial"/>
          <w:b/>
          <w:sz w:val="28"/>
          <w:szCs w:val="28"/>
        </w:rPr>
        <w:t>2</w:t>
      </w:r>
      <w:r w:rsidR="00CB37BE">
        <w:rPr>
          <w:rFonts w:cs="Arial"/>
          <w:b/>
          <w:sz w:val="28"/>
          <w:szCs w:val="28"/>
        </w:rPr>
        <w:t xml:space="preserve"> – Working with m-</w:t>
      </w:r>
      <w:r w:rsidR="00054FF9" w:rsidRPr="00CB37BE">
        <w:rPr>
          <w:rFonts w:cs="Arial"/>
          <w:b/>
          <w:sz w:val="28"/>
          <w:szCs w:val="28"/>
        </w:rPr>
        <w:t>files</w:t>
      </w:r>
    </w:p>
    <w:p w:rsidR="00054FF9" w:rsidRDefault="00054FF9" w:rsidP="00FD754C">
      <w:pPr>
        <w:ind w:left="0"/>
        <w:jc w:val="both"/>
        <w:rPr>
          <w:rFonts w:cs="Arial"/>
          <w:b/>
        </w:rPr>
      </w:pPr>
    </w:p>
    <w:p w:rsidR="00054FF9" w:rsidRDefault="00054FF9" w:rsidP="00FD754C">
      <w:pPr>
        <w:ind w:left="0"/>
        <w:jc w:val="both"/>
        <w:rPr>
          <w:rFonts w:cs="Arial"/>
        </w:rPr>
      </w:pPr>
      <w:r>
        <w:rPr>
          <w:rFonts w:cs="Arial"/>
        </w:rPr>
        <w:t>This will introduce you to using m-files for developing pro</w:t>
      </w:r>
      <w:r w:rsidR="00DE247D">
        <w:rPr>
          <w:rFonts w:cs="Arial"/>
        </w:rPr>
        <w:t>grams in MATLAB</w:t>
      </w:r>
      <w:r w:rsidR="00AC02CF">
        <w:rPr>
          <w:rFonts w:cs="Arial"/>
        </w:rPr>
        <w:t xml:space="preserve"> and writing </w:t>
      </w:r>
      <w:r>
        <w:rPr>
          <w:rFonts w:cs="Arial"/>
        </w:rPr>
        <w:t>script, you’ll look at an existing m-file and see how you can run the file and allow the user to interact with the program. You’ll then w</w:t>
      </w:r>
      <w:r w:rsidR="00F15E5A">
        <w:rPr>
          <w:rFonts w:cs="Arial"/>
        </w:rPr>
        <w:t>rite your own basic program in E</w:t>
      </w:r>
      <w:r>
        <w:rPr>
          <w:rFonts w:cs="Arial"/>
        </w:rPr>
        <w:t>ditor and run it.</w:t>
      </w:r>
    </w:p>
    <w:p w:rsidR="005D4612" w:rsidRDefault="005D4612" w:rsidP="00FD754C">
      <w:pPr>
        <w:ind w:left="0"/>
        <w:jc w:val="both"/>
        <w:rPr>
          <w:rFonts w:cs="Arial"/>
        </w:rPr>
      </w:pPr>
    </w:p>
    <w:p w:rsidR="00AC02CF" w:rsidRPr="00AC02CF" w:rsidRDefault="00AC02CF" w:rsidP="00FD754C">
      <w:pPr>
        <w:ind w:left="0"/>
        <w:jc w:val="both"/>
        <w:rPr>
          <w:rFonts w:cs="Arial"/>
          <w:lang w:val="en-US"/>
        </w:rPr>
      </w:pPr>
      <w:r w:rsidRPr="00AC02CF">
        <w:rPr>
          <w:rFonts w:cs="Arial"/>
          <w:lang w:val="en-US"/>
        </w:rPr>
        <w:t>M</w:t>
      </w:r>
      <w:r>
        <w:rPr>
          <w:rFonts w:cs="Arial"/>
          <w:lang w:val="en-US"/>
        </w:rPr>
        <w:t>-</w:t>
      </w:r>
      <w:r w:rsidRPr="00AC02CF">
        <w:rPr>
          <w:rFonts w:cs="Arial"/>
          <w:lang w:val="en-US"/>
        </w:rPr>
        <w:t>files</w:t>
      </w:r>
      <w:r>
        <w:rPr>
          <w:rFonts w:cs="Arial"/>
          <w:lang w:val="en-US"/>
        </w:rPr>
        <w:t xml:space="preserve"> </w:t>
      </w:r>
      <w:r w:rsidRPr="00AC02CF">
        <w:rPr>
          <w:rFonts w:cs="Arial"/>
          <w:lang w:val="en-US"/>
        </w:rPr>
        <w:t>are a way of</w:t>
      </w:r>
      <w:r>
        <w:rPr>
          <w:rFonts w:cs="Arial"/>
          <w:lang w:val="en-US"/>
        </w:rPr>
        <w:t xml:space="preserve"> </w:t>
      </w:r>
      <w:r w:rsidRPr="00AC02CF">
        <w:rPr>
          <w:rFonts w:cs="Arial"/>
          <w:lang w:val="en-US"/>
        </w:rPr>
        <w:t>collecting commands together so that you have a program you can rerun.</w:t>
      </w:r>
    </w:p>
    <w:p w:rsidR="009C3270" w:rsidRDefault="00F15E5A" w:rsidP="00FD754C">
      <w:pPr>
        <w:ind w:left="0"/>
        <w:jc w:val="both"/>
        <w:rPr>
          <w:rFonts w:cs="Arial"/>
          <w:lang w:val="en-US"/>
        </w:rPr>
      </w:pPr>
      <w:r>
        <w:rPr>
          <w:rFonts w:cs="Arial"/>
          <w:lang w:val="en-US"/>
        </w:rPr>
        <w:t>There are a few</w:t>
      </w:r>
      <w:r w:rsidR="00AC02CF" w:rsidRPr="00AC02CF">
        <w:rPr>
          <w:rFonts w:cs="Arial"/>
          <w:lang w:val="en-US"/>
        </w:rPr>
        <w:t xml:space="preserve"> ways to launch </w:t>
      </w:r>
      <w:proofErr w:type="gramStart"/>
      <w:r w:rsidR="00AC02CF" w:rsidRPr="00AC02CF">
        <w:rPr>
          <w:rFonts w:cs="Arial"/>
          <w:lang w:val="en-US"/>
        </w:rPr>
        <w:t>a</w:t>
      </w:r>
      <w:proofErr w:type="gramEnd"/>
      <w:r w:rsidR="00AC02CF" w:rsidRPr="00AC02CF">
        <w:rPr>
          <w:rFonts w:cs="Arial"/>
          <w:lang w:val="en-US"/>
        </w:rPr>
        <w:t xml:space="preserve"> m</w:t>
      </w:r>
      <w:r w:rsidR="00AC02CF">
        <w:rPr>
          <w:rFonts w:cs="Arial"/>
          <w:lang w:val="en-US"/>
        </w:rPr>
        <w:t>-</w:t>
      </w:r>
      <w:r w:rsidR="00AC02CF" w:rsidRPr="00AC02CF">
        <w:rPr>
          <w:rFonts w:cs="Arial"/>
          <w:lang w:val="en-US"/>
        </w:rPr>
        <w:t>file</w:t>
      </w:r>
      <w:r w:rsidR="00AC02CF">
        <w:rPr>
          <w:rFonts w:cs="Arial"/>
          <w:lang w:val="en-US"/>
        </w:rPr>
        <w:t xml:space="preserve">, one is </w:t>
      </w:r>
      <w:r w:rsidR="00AC02CF" w:rsidRPr="00AC02CF">
        <w:rPr>
          <w:rFonts w:cs="Arial"/>
          <w:lang w:val="en-US"/>
        </w:rPr>
        <w:t xml:space="preserve">from within MATLAB, by selecting File </w:t>
      </w:r>
      <w:r w:rsidR="00AC02CF">
        <w:rPr>
          <w:rFonts w:cs="Arial"/>
          <w:lang w:val="en-US"/>
        </w:rPr>
        <w:t>-&gt;</w:t>
      </w:r>
      <w:r w:rsidR="00AC02CF" w:rsidRPr="00AC02CF">
        <w:rPr>
          <w:rFonts w:cs="Arial"/>
          <w:lang w:val="en-US"/>
        </w:rPr>
        <w:t xml:space="preserve"> New </w:t>
      </w:r>
      <w:r w:rsidR="00AC02CF">
        <w:rPr>
          <w:rFonts w:cs="Arial"/>
          <w:lang w:val="en-US"/>
        </w:rPr>
        <w:t>-&gt;</w:t>
      </w:r>
      <w:r>
        <w:rPr>
          <w:rFonts w:cs="Arial"/>
          <w:lang w:val="en-US"/>
        </w:rPr>
        <w:t xml:space="preserve"> Script </w:t>
      </w:r>
      <w:r w:rsidR="00AC02CF" w:rsidRPr="00AC02CF">
        <w:rPr>
          <w:rFonts w:cs="Arial"/>
          <w:lang w:val="en-US"/>
        </w:rPr>
        <w:t xml:space="preserve">(or </w:t>
      </w:r>
      <w:proofErr w:type="spellStart"/>
      <w:r w:rsidR="00AC02CF" w:rsidRPr="00AC02CF">
        <w:rPr>
          <w:rFonts w:cs="Arial"/>
          <w:lang w:val="en-US"/>
        </w:rPr>
        <w:t>ctrlN</w:t>
      </w:r>
      <w:proofErr w:type="spellEnd"/>
      <w:r w:rsidR="00AC02CF">
        <w:rPr>
          <w:rFonts w:cs="Arial"/>
          <w:lang w:val="en-US"/>
        </w:rPr>
        <w:t xml:space="preserve"> </w:t>
      </w:r>
      <w:r w:rsidR="00AC02CF" w:rsidRPr="00AC02CF">
        <w:rPr>
          <w:rFonts w:cs="Arial"/>
          <w:lang w:val="en-US"/>
        </w:rPr>
        <w:t>as</w:t>
      </w:r>
      <w:r w:rsidR="00AC02CF">
        <w:rPr>
          <w:rFonts w:cs="Arial"/>
          <w:lang w:val="en-US"/>
        </w:rPr>
        <w:t xml:space="preserve"> </w:t>
      </w:r>
      <w:r w:rsidR="00AC02CF" w:rsidRPr="00AC02CF">
        <w:rPr>
          <w:rFonts w:cs="Arial"/>
          <w:lang w:val="en-US"/>
        </w:rPr>
        <w:t xml:space="preserve">a keyboard shortcut). </w:t>
      </w:r>
      <w:r>
        <w:rPr>
          <w:rFonts w:cs="Arial"/>
          <w:lang w:val="en-US"/>
        </w:rPr>
        <w:t>A</w:t>
      </w:r>
      <w:r w:rsidR="00A17BEB">
        <w:rPr>
          <w:rFonts w:cs="Arial"/>
          <w:lang w:val="en-US"/>
        </w:rPr>
        <w:t xml:space="preserve"> second is using the edit command from the Command Window, e.g. edit </w:t>
      </w:r>
      <w:proofErr w:type="spellStart"/>
      <w:r w:rsidR="00A17BEB">
        <w:rPr>
          <w:rFonts w:cs="Arial"/>
          <w:lang w:val="en-US"/>
        </w:rPr>
        <w:t>myfirst.m</w:t>
      </w:r>
      <w:proofErr w:type="spellEnd"/>
      <w:r w:rsidR="00A17BEB">
        <w:rPr>
          <w:rFonts w:cs="Arial"/>
          <w:lang w:val="en-US"/>
        </w:rPr>
        <w:t>, if the file does not exist, you will be asked if you want to create a new one.</w:t>
      </w:r>
      <w:r>
        <w:rPr>
          <w:rFonts w:cs="Arial"/>
          <w:lang w:val="en-US"/>
        </w:rPr>
        <w:t xml:space="preserve"> Edit alone will launch the editor</w:t>
      </w:r>
      <w:r w:rsidR="00DE247D">
        <w:rPr>
          <w:rFonts w:cs="Arial"/>
          <w:lang w:val="en-US"/>
        </w:rPr>
        <w:t xml:space="preserve"> window</w:t>
      </w:r>
      <w:r>
        <w:rPr>
          <w:rFonts w:cs="Arial"/>
          <w:lang w:val="en-US"/>
        </w:rPr>
        <w:t>.</w:t>
      </w:r>
    </w:p>
    <w:p w:rsidR="009C3270" w:rsidRDefault="00B87D94" w:rsidP="00FD754C">
      <w:pPr>
        <w:ind w:left="0"/>
        <w:jc w:val="both"/>
        <w:rPr>
          <w:rFonts w:cs="Arial"/>
          <w:lang w:val="en-US"/>
        </w:rPr>
      </w:pPr>
      <w:r>
        <w:rPr>
          <w:noProof/>
          <w:lang w:eastAsia="en-GB"/>
        </w:rPr>
        <mc:AlternateContent>
          <mc:Choice Requires="wps">
            <w:drawing>
              <wp:anchor distT="0" distB="0" distL="114300" distR="114300" simplePos="0" relativeHeight="251728896" behindDoc="0" locked="0" layoutInCell="1" allowOverlap="1" wp14:anchorId="226AD372" wp14:editId="773E8697">
                <wp:simplePos x="0" y="0"/>
                <wp:positionH relativeFrom="page">
                  <wp:align>left</wp:align>
                </wp:positionH>
                <wp:positionV relativeFrom="paragraph">
                  <wp:posOffset>260985</wp:posOffset>
                </wp:positionV>
                <wp:extent cx="4362450" cy="55245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4362450" cy="552450"/>
                        </a:xfrm>
                        <a:prstGeom prst="rect">
                          <a:avLst/>
                        </a:prstGeom>
                        <a:noFill/>
                        <a:ln>
                          <a:noFill/>
                        </a:ln>
                        <a:effectLst/>
                      </wps:spPr>
                      <wps:txbx>
                        <w:txbxContent>
                          <w:p w:rsidR="009C3270" w:rsidRPr="009C3270" w:rsidRDefault="009C3270" w:rsidP="009C3270">
                            <w:pPr>
                              <w:rPr>
                                <w:rFonts w:cs="Arial"/>
                                <w:b/>
                                <w:color w:val="70AD47"/>
                                <w:spacing w:val="10"/>
                                <w:sz w:val="48"/>
                                <w:szCs w:val="48"/>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C3270">
                              <w:rPr>
                                <w:rFonts w:cs="Arial"/>
                                <w:b/>
                                <w:color w:val="70AD47"/>
                                <w:spacing w:val="10"/>
                                <w:sz w:val="48"/>
                                <w:szCs w:val="48"/>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How Old Are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AD372" id="_x0000_t202" coordsize="21600,21600" o:spt="202" path="m,l,21600r21600,l21600,xe">
                <v:stroke joinstyle="miter"/>
                <v:path gradientshapeok="t" o:connecttype="rect"/>
              </v:shapetype>
              <v:shape id="Text Box 3" o:spid="_x0000_s1026" type="#_x0000_t202" style="position:absolute;left:0;text-align:left;margin-left:0;margin-top:20.55pt;width:343.5pt;height:43.5pt;z-index:2517288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" filled="f" stroked="f">
                <v:textbox>
                  <w:txbxContent>
                    <w:p w:rsidR="009C3270" w:rsidRPr="009C3270" w:rsidRDefault="009C3270" w:rsidP="009C3270">
                      <w:pPr>
                        <w:rPr>
                          <w:rFonts w:cs="Arial"/>
                          <w:b/>
                          <w:color w:val="70AD47"/>
                          <w:spacing w:val="10"/>
                          <w:sz w:val="48"/>
                          <w:szCs w:val="48"/>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C3270">
                        <w:rPr>
                          <w:rFonts w:cs="Arial"/>
                          <w:b/>
                          <w:color w:val="70AD47"/>
                          <w:spacing w:val="10"/>
                          <w:sz w:val="48"/>
                          <w:szCs w:val="48"/>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How Old Are You?</w:t>
                      </w:r>
                    </w:p>
                  </w:txbxContent>
                </v:textbox>
                <w10:wrap type="square" anchorx="page"/>
              </v:shape>
            </w:pict>
          </mc:Fallback>
        </mc:AlternateContent>
      </w:r>
    </w:p>
    <w:p w:rsidR="00AE0497" w:rsidRDefault="00AE0497" w:rsidP="00FD754C">
      <w:pPr>
        <w:ind w:left="0"/>
        <w:jc w:val="both"/>
        <w:rPr>
          <w:rFonts w:cs="Arial"/>
          <w:lang w:val="en-US"/>
        </w:rPr>
      </w:pPr>
    </w:p>
    <w:p w:rsidR="009C3270" w:rsidRDefault="009C3270" w:rsidP="00FD754C">
      <w:pPr>
        <w:ind w:left="0"/>
        <w:jc w:val="both"/>
        <w:rPr>
          <w:rFonts w:cs="Arial"/>
          <w:lang w:val="en-US"/>
        </w:rPr>
      </w:pPr>
    </w:p>
    <w:p w:rsidR="00AC02CF" w:rsidRDefault="00AC02CF" w:rsidP="009C3270">
      <w:pPr>
        <w:ind w:left="0"/>
        <w:jc w:val="right"/>
        <w:rPr>
          <w:rFonts w:cs="Arial"/>
          <w:lang w:val="en-US"/>
        </w:rPr>
      </w:pPr>
    </w:p>
    <w:p w:rsidR="009C3270" w:rsidRDefault="009C3270" w:rsidP="00FD754C">
      <w:pPr>
        <w:ind w:left="0"/>
        <w:jc w:val="both"/>
        <w:rPr>
          <w:rFonts w:cs="Arial"/>
          <w:b/>
          <w:lang w:val="en-US"/>
        </w:rPr>
      </w:pPr>
    </w:p>
    <w:p w:rsidR="009C3270" w:rsidRDefault="008F6837" w:rsidP="00FD754C">
      <w:pPr>
        <w:ind w:left="0"/>
        <w:jc w:val="both"/>
        <w:rPr>
          <w:rFonts w:cs="Arial"/>
          <w:b/>
          <w:lang w:val="en-US"/>
        </w:rPr>
      </w:pPr>
      <w:r>
        <w:rPr>
          <w:noProof/>
          <w:lang w:eastAsia="en-GB"/>
        </w:rPr>
        <w:drawing>
          <wp:anchor distT="0" distB="0" distL="114300" distR="114300" simplePos="0" relativeHeight="251712512" behindDoc="0" locked="0" layoutInCell="1" allowOverlap="1" wp14:anchorId="6B7274C9" wp14:editId="20F7246E">
            <wp:simplePos x="0" y="0"/>
            <wp:positionH relativeFrom="margin">
              <wp:posOffset>-68580</wp:posOffset>
            </wp:positionH>
            <wp:positionV relativeFrom="margin">
              <wp:posOffset>2781300</wp:posOffset>
            </wp:positionV>
            <wp:extent cx="3486150" cy="1343025"/>
            <wp:effectExtent l="0" t="0" r="0" b="9525"/>
            <wp:wrapSquare wrapText="bothSides"/>
            <wp:docPr id="1" name="Picture 1" descr="http://mediad.publicbroadcasting.net/p/shared/npr/styles/x_large/nprshared/201310/230188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d.publicbroadcasting.net/p/shared/npr/styles/x_large/nprshared/201310/230188286.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1416"/>
                    <a:stretch/>
                  </pic:blipFill>
                  <pic:spPr bwMode="auto">
                    <a:xfrm>
                      <a:off x="0" y="0"/>
                      <a:ext cx="3486150" cy="1343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37BE" w:rsidRPr="00CB37BE" w:rsidRDefault="00CB37BE" w:rsidP="00FD754C">
      <w:pPr>
        <w:ind w:left="0"/>
        <w:jc w:val="both"/>
        <w:rPr>
          <w:rFonts w:cs="Arial"/>
          <w:b/>
          <w:lang w:val="en-US"/>
        </w:rPr>
      </w:pPr>
      <w:r w:rsidRPr="00CB37BE">
        <w:rPr>
          <w:rFonts w:cs="Arial"/>
          <w:b/>
          <w:lang w:val="en-US"/>
        </w:rPr>
        <w:t>Looking at an existing m-file.</w:t>
      </w:r>
      <w:r w:rsidR="009C3270" w:rsidRPr="009C3270">
        <w:t xml:space="preserve"> </w:t>
      </w:r>
    </w:p>
    <w:p w:rsidR="00CB37BE" w:rsidRDefault="00CB37BE" w:rsidP="00FD754C">
      <w:pPr>
        <w:pStyle w:val="ListParagraph"/>
        <w:numPr>
          <w:ilvl w:val="0"/>
          <w:numId w:val="20"/>
        </w:numPr>
        <w:jc w:val="both"/>
        <w:rPr>
          <w:rFonts w:cs="Arial"/>
          <w:lang w:val="en-US"/>
        </w:rPr>
      </w:pPr>
      <w:r>
        <w:rPr>
          <w:rFonts w:cs="Arial"/>
          <w:lang w:val="en-US"/>
        </w:rPr>
        <w:t>L</w:t>
      </w:r>
      <w:r w:rsidR="00AC02CF" w:rsidRPr="00CB37BE">
        <w:rPr>
          <w:rFonts w:cs="Arial"/>
          <w:lang w:val="en-US"/>
        </w:rPr>
        <w:t xml:space="preserve">ogged onto the VLE go to the MECH1010 pages and from </w:t>
      </w:r>
      <w:r w:rsidR="00513D48">
        <w:rPr>
          <w:rFonts w:cs="Arial"/>
          <w:lang w:val="en-US"/>
        </w:rPr>
        <w:t xml:space="preserve">MATLAB: </w:t>
      </w:r>
      <w:r w:rsidR="00D47EF4">
        <w:rPr>
          <w:rFonts w:cs="Arial"/>
          <w:lang w:val="en-US"/>
        </w:rPr>
        <w:t>Labs and Self-study</w:t>
      </w:r>
      <w:r w:rsidR="00AC02CF" w:rsidRPr="00CB37BE">
        <w:rPr>
          <w:rFonts w:cs="Arial"/>
          <w:lang w:val="en-US"/>
        </w:rPr>
        <w:t xml:space="preserve"> -&gt; </w:t>
      </w:r>
      <w:r w:rsidR="00464858">
        <w:rPr>
          <w:rFonts w:cs="Arial"/>
          <w:lang w:val="en-US"/>
        </w:rPr>
        <w:t xml:space="preserve">MATLAB Labs </w:t>
      </w:r>
      <w:r w:rsidR="001C0F0E">
        <w:rPr>
          <w:rFonts w:cs="Arial"/>
          <w:lang w:val="en-US"/>
        </w:rPr>
        <w:t>-&gt; Lab 1</w:t>
      </w:r>
      <w:r w:rsidR="00AC02CF" w:rsidRPr="00CB37BE">
        <w:rPr>
          <w:rFonts w:cs="Arial"/>
          <w:lang w:val="en-US"/>
        </w:rPr>
        <w:t xml:space="preserve"> download </w:t>
      </w:r>
      <w:proofErr w:type="spellStart"/>
      <w:r w:rsidR="00AC02CF" w:rsidRPr="00CB37BE">
        <w:rPr>
          <w:rFonts w:cs="Arial"/>
          <w:lang w:val="en-US"/>
        </w:rPr>
        <w:t>howold.m</w:t>
      </w:r>
      <w:proofErr w:type="spellEnd"/>
      <w:r w:rsidR="00AC02CF" w:rsidRPr="00CB37BE">
        <w:rPr>
          <w:rFonts w:cs="Arial"/>
          <w:lang w:val="en-US"/>
        </w:rPr>
        <w:t xml:space="preserve"> into your working directory. The file </w:t>
      </w:r>
      <w:proofErr w:type="spellStart"/>
      <w:r w:rsidR="00AC02CF" w:rsidRPr="00CB37BE">
        <w:rPr>
          <w:rFonts w:cs="Arial"/>
          <w:lang w:val="en-US"/>
        </w:rPr>
        <w:t>howold.m</w:t>
      </w:r>
      <w:proofErr w:type="spellEnd"/>
      <w:r w:rsidR="00AC02CF" w:rsidRPr="00CB37BE">
        <w:rPr>
          <w:rFonts w:cs="Arial"/>
          <w:lang w:val="en-US"/>
        </w:rPr>
        <w:t xml:space="preserve"> will appear in the list of files in the current directory. </w:t>
      </w:r>
    </w:p>
    <w:p w:rsidR="00E4124A" w:rsidRDefault="00E4124A" w:rsidP="00FD754C">
      <w:pPr>
        <w:pStyle w:val="ListParagraph"/>
        <w:jc w:val="both"/>
        <w:rPr>
          <w:rFonts w:cs="Arial"/>
          <w:lang w:val="en-US"/>
        </w:rPr>
      </w:pPr>
    </w:p>
    <w:p w:rsidR="00CB37BE" w:rsidRDefault="00CB37BE" w:rsidP="00FD754C">
      <w:pPr>
        <w:pStyle w:val="ListParagraph"/>
        <w:numPr>
          <w:ilvl w:val="0"/>
          <w:numId w:val="20"/>
        </w:numPr>
        <w:jc w:val="both"/>
        <w:rPr>
          <w:rFonts w:cs="Arial"/>
          <w:lang w:val="en-US"/>
        </w:rPr>
      </w:pPr>
      <w:r w:rsidRPr="00CB37BE">
        <w:rPr>
          <w:rFonts w:cs="Arial"/>
          <w:lang w:val="en-US"/>
        </w:rPr>
        <w:t>Ty</w:t>
      </w:r>
      <w:r w:rsidR="00AC02CF" w:rsidRPr="00CB37BE">
        <w:rPr>
          <w:rFonts w:cs="Arial"/>
          <w:lang w:val="en-US"/>
        </w:rPr>
        <w:t xml:space="preserve">pe </w:t>
      </w:r>
      <w:proofErr w:type="spellStart"/>
      <w:r w:rsidR="00AC02CF" w:rsidRPr="00CB37BE">
        <w:rPr>
          <w:rFonts w:cs="Arial"/>
          <w:lang w:val="en-US"/>
        </w:rPr>
        <w:t>howold</w:t>
      </w:r>
      <w:proofErr w:type="spellEnd"/>
      <w:r w:rsidR="00AC02CF" w:rsidRPr="00CB37BE">
        <w:rPr>
          <w:rFonts w:cs="Arial"/>
          <w:lang w:val="en-US"/>
        </w:rPr>
        <w:t xml:space="preserve"> into the command window to run the m-file</w:t>
      </w:r>
      <w:r w:rsidRPr="00CB37BE">
        <w:rPr>
          <w:rFonts w:cs="Arial"/>
          <w:lang w:val="en-US"/>
        </w:rPr>
        <w:t>. Run it a few times trying different dates to check for errors (it is possible to get a result that doesn’t make sense).</w:t>
      </w:r>
    </w:p>
    <w:p w:rsidR="00E4124A" w:rsidRPr="00E4124A" w:rsidRDefault="00E4124A" w:rsidP="00FD754C">
      <w:pPr>
        <w:ind w:left="0"/>
        <w:jc w:val="both"/>
        <w:rPr>
          <w:rFonts w:cs="Arial"/>
          <w:lang w:val="en-US"/>
        </w:rPr>
      </w:pPr>
    </w:p>
    <w:p w:rsidR="00AC02CF" w:rsidRDefault="00CB37BE" w:rsidP="00FD754C">
      <w:pPr>
        <w:pStyle w:val="ListParagraph"/>
        <w:numPr>
          <w:ilvl w:val="0"/>
          <w:numId w:val="20"/>
        </w:numPr>
        <w:jc w:val="both"/>
        <w:rPr>
          <w:rFonts w:cs="Arial"/>
          <w:lang w:val="en-US"/>
        </w:rPr>
      </w:pPr>
      <w:r w:rsidRPr="00CB37BE">
        <w:rPr>
          <w:rFonts w:cs="Arial"/>
          <w:lang w:val="en-US"/>
        </w:rPr>
        <w:t xml:space="preserve">If you double click on the m-file in the Current Directory window, the editor will open with the script for </w:t>
      </w:r>
      <w:proofErr w:type="spellStart"/>
      <w:r w:rsidRPr="00CB37BE">
        <w:rPr>
          <w:rFonts w:cs="Arial"/>
          <w:lang w:val="en-US"/>
        </w:rPr>
        <w:t>howold.m</w:t>
      </w:r>
      <w:proofErr w:type="spellEnd"/>
      <w:r w:rsidRPr="00CB37BE">
        <w:rPr>
          <w:rFonts w:cs="Arial"/>
          <w:lang w:val="en-US"/>
        </w:rPr>
        <w:t xml:space="preserve">. Notice the comments at the </w:t>
      </w:r>
      <w:r w:rsidR="00F15E5A">
        <w:rPr>
          <w:rFonts w:cs="Arial"/>
          <w:lang w:val="en-US"/>
        </w:rPr>
        <w:t xml:space="preserve">top of the file. Now </w:t>
      </w:r>
      <w:r w:rsidR="007A29A4">
        <w:rPr>
          <w:rFonts w:cs="Arial"/>
          <w:lang w:val="en-US"/>
        </w:rPr>
        <w:t>return</w:t>
      </w:r>
      <w:r w:rsidR="00F15E5A">
        <w:rPr>
          <w:rFonts w:cs="Arial"/>
          <w:lang w:val="en-US"/>
        </w:rPr>
        <w:t xml:space="preserve"> to Command W</w:t>
      </w:r>
      <w:r w:rsidRPr="00CB37BE">
        <w:rPr>
          <w:rFonts w:cs="Arial"/>
          <w:lang w:val="en-US"/>
        </w:rPr>
        <w:t xml:space="preserve">indow and type </w:t>
      </w:r>
      <w:r w:rsidRPr="00F15E5A">
        <w:rPr>
          <w:rFonts w:ascii="Courier New" w:hAnsi="Courier New" w:cs="Courier New"/>
          <w:lang w:val="en-US"/>
        </w:rPr>
        <w:t xml:space="preserve">help </w:t>
      </w:r>
      <w:proofErr w:type="spellStart"/>
      <w:r w:rsidRPr="00F15E5A">
        <w:rPr>
          <w:rFonts w:ascii="Courier New" w:hAnsi="Courier New" w:cs="Courier New"/>
          <w:lang w:val="en-US"/>
        </w:rPr>
        <w:t>howold</w:t>
      </w:r>
      <w:proofErr w:type="spellEnd"/>
      <w:r w:rsidRPr="00CB37BE">
        <w:rPr>
          <w:rFonts w:cs="Arial"/>
          <w:lang w:val="en-US"/>
        </w:rPr>
        <w:t>. What do you notice about what is displayed?</w:t>
      </w:r>
    </w:p>
    <w:p w:rsidR="00E4124A" w:rsidRPr="00E4124A" w:rsidRDefault="00E4124A" w:rsidP="00FD754C">
      <w:pPr>
        <w:ind w:left="0"/>
        <w:jc w:val="both"/>
        <w:rPr>
          <w:rFonts w:cs="Arial"/>
          <w:lang w:val="en-US"/>
        </w:rPr>
      </w:pPr>
    </w:p>
    <w:p w:rsidR="00CB37BE" w:rsidRDefault="00CB37BE" w:rsidP="00FD754C">
      <w:pPr>
        <w:pStyle w:val="ListParagraph"/>
        <w:numPr>
          <w:ilvl w:val="0"/>
          <w:numId w:val="20"/>
        </w:numPr>
        <w:jc w:val="both"/>
        <w:rPr>
          <w:rFonts w:cs="Arial"/>
          <w:lang w:val="en-US"/>
        </w:rPr>
      </w:pPr>
      <w:r>
        <w:rPr>
          <w:rFonts w:cs="Arial"/>
          <w:lang w:val="en-US"/>
        </w:rPr>
        <w:t>Look over the m-file, see if you can work out the code with the help of the comments? We’ll cover the while loops and if/else conditional statements in next week</w:t>
      </w:r>
      <w:r w:rsidR="00F15E5A">
        <w:rPr>
          <w:rFonts w:cs="Arial"/>
          <w:lang w:val="en-US"/>
        </w:rPr>
        <w:t>’</w:t>
      </w:r>
      <w:r>
        <w:rPr>
          <w:rFonts w:cs="Arial"/>
          <w:lang w:val="en-US"/>
        </w:rPr>
        <w:t>s lab.</w:t>
      </w:r>
    </w:p>
    <w:p w:rsidR="00E4124A" w:rsidRPr="00E4124A" w:rsidRDefault="00E4124A" w:rsidP="00FD754C">
      <w:pPr>
        <w:ind w:left="0"/>
        <w:jc w:val="both"/>
        <w:rPr>
          <w:rFonts w:cs="Arial"/>
          <w:lang w:val="en-US"/>
        </w:rPr>
      </w:pPr>
    </w:p>
    <w:p w:rsidR="00AE0497" w:rsidRDefault="00CB37BE" w:rsidP="00AE0497">
      <w:pPr>
        <w:pStyle w:val="ListParagraph"/>
        <w:numPr>
          <w:ilvl w:val="0"/>
          <w:numId w:val="20"/>
        </w:numPr>
        <w:jc w:val="both"/>
        <w:rPr>
          <w:rFonts w:cs="Arial"/>
          <w:lang w:val="en-US"/>
        </w:rPr>
      </w:pPr>
      <w:r>
        <w:rPr>
          <w:rFonts w:cs="Arial"/>
          <w:lang w:val="en-US"/>
        </w:rPr>
        <w:t xml:space="preserve">What other functions can you spot? You can right click over the function and select </w:t>
      </w:r>
      <w:r w:rsidRPr="00F15E5A">
        <w:rPr>
          <w:rFonts w:cs="Arial"/>
          <w:i/>
          <w:lang w:val="en-US"/>
        </w:rPr>
        <w:t xml:space="preserve">Help on selection </w:t>
      </w:r>
      <w:r w:rsidRPr="00F15E5A">
        <w:rPr>
          <w:rFonts w:cs="Arial"/>
          <w:lang w:val="en-US"/>
        </w:rPr>
        <w:t xml:space="preserve">or </w:t>
      </w:r>
      <w:r>
        <w:rPr>
          <w:rFonts w:cs="Arial"/>
          <w:lang w:val="en-US"/>
        </w:rPr>
        <w:t>type help followed by the function in the Command Window.</w:t>
      </w:r>
    </w:p>
    <w:p w:rsidR="008F6837" w:rsidRPr="008F6837" w:rsidRDefault="008F6837" w:rsidP="008F6837">
      <w:pPr>
        <w:pStyle w:val="ListParagraph"/>
        <w:rPr>
          <w:rFonts w:cs="Arial"/>
          <w:lang w:val="en-US"/>
        </w:rPr>
      </w:pPr>
    </w:p>
    <w:p w:rsidR="00AE0497" w:rsidRDefault="00AE0497" w:rsidP="00FD754C">
      <w:pPr>
        <w:pStyle w:val="ListParagraph"/>
        <w:jc w:val="both"/>
        <w:rPr>
          <w:rFonts w:cs="Arial"/>
          <w:lang w:val="en-US"/>
        </w:rPr>
      </w:pPr>
    </w:p>
    <w:p w:rsidR="00A5186D" w:rsidRPr="00A5186D" w:rsidRDefault="00A5186D" w:rsidP="00A5186D">
      <w:pPr>
        <w:pStyle w:val="ListParagraph"/>
        <w:jc w:val="both"/>
        <w:rPr>
          <w:rFonts w:cs="Arial"/>
          <w:lang w:val="en-US"/>
        </w:rPr>
      </w:pPr>
      <w:r w:rsidRPr="00981ED7">
        <w:rPr>
          <w:rFonts w:cs="Arial"/>
          <w:noProof/>
          <w:lang w:eastAsia="en-GB"/>
        </w:rPr>
        <w:drawing>
          <wp:anchor distT="0" distB="0" distL="114300" distR="114300" simplePos="0" relativeHeight="251630592" behindDoc="0" locked="0" layoutInCell="1" allowOverlap="1" wp14:anchorId="012617D6" wp14:editId="2D6D26AA">
            <wp:simplePos x="0" y="0"/>
            <wp:positionH relativeFrom="margin">
              <wp:posOffset>3291840</wp:posOffset>
            </wp:positionH>
            <wp:positionV relativeFrom="margin">
              <wp:posOffset>6753225</wp:posOffset>
            </wp:positionV>
            <wp:extent cx="2938780" cy="1885950"/>
            <wp:effectExtent l="0" t="0" r="0" b="0"/>
            <wp:wrapSquare wrapText="bothSides"/>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 b="1667"/>
                    <a:stretch/>
                  </pic:blipFill>
                  <pic:spPr bwMode="auto">
                    <a:xfrm>
                      <a:off x="0" y="0"/>
                      <a:ext cx="2938780" cy="1885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0497">
        <w:rPr>
          <w:noProof/>
          <w:lang w:eastAsia="en-GB"/>
        </w:rPr>
        <mc:AlternateContent>
          <mc:Choice Requires="wps">
            <w:drawing>
              <wp:anchor distT="0" distB="0" distL="114300" distR="114300" simplePos="0" relativeHeight="251749376" behindDoc="0" locked="0" layoutInCell="1" allowOverlap="1" wp14:anchorId="457C29BA" wp14:editId="4759A920">
                <wp:simplePos x="0" y="0"/>
                <wp:positionH relativeFrom="column">
                  <wp:posOffset>-4476750</wp:posOffset>
                </wp:positionH>
                <wp:positionV relativeFrom="paragraph">
                  <wp:posOffset>85090</wp:posOffset>
                </wp:positionV>
                <wp:extent cx="4362450" cy="55245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362450" cy="552450"/>
                        </a:xfrm>
                        <a:prstGeom prst="rect">
                          <a:avLst/>
                        </a:prstGeom>
                        <a:noFill/>
                        <a:ln>
                          <a:noFill/>
                        </a:ln>
                        <a:effectLst/>
                      </wps:spPr>
                      <wps:txbx>
                        <w:txbxContent>
                          <w:p w:rsidR="009C3270" w:rsidRPr="009C3270" w:rsidRDefault="009C3270" w:rsidP="009C3270">
                            <w:pPr>
                              <w:rPr>
                                <w:rFonts w:cs="Arial"/>
                                <w:b/>
                                <w:color w:val="70AD47"/>
                                <w:spacing w:val="10"/>
                                <w:sz w:val="48"/>
                                <w:szCs w:val="48"/>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cs="Arial"/>
                                <w:b/>
                                <w:color w:val="70AD47"/>
                                <w:spacing w:val="10"/>
                                <w:sz w:val="48"/>
                                <w:szCs w:val="48"/>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Bouncing Buggies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C29BA" id="Text Box 4" o:spid="_x0000_s1027" type="#_x0000_t202" style="position:absolute;left:0;text-align:left;margin-left:-352.5pt;margin-top:6.7pt;width:343.5pt;height:4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" filled="f" stroked="f">
                <v:textbox>
                  <w:txbxContent>
                    <w:p w:rsidR="009C3270" w:rsidRPr="009C3270" w:rsidRDefault="009C3270" w:rsidP="009C3270">
                      <w:pPr>
                        <w:rPr>
                          <w:rFonts w:cs="Arial"/>
                          <w:b/>
                          <w:color w:val="70AD47"/>
                          <w:spacing w:val="10"/>
                          <w:sz w:val="48"/>
                          <w:szCs w:val="48"/>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cs="Arial"/>
                          <w:b/>
                          <w:color w:val="70AD47"/>
                          <w:spacing w:val="10"/>
                          <w:sz w:val="48"/>
                          <w:szCs w:val="48"/>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Bouncing Buggies</w:t>
                      </w:r>
                    </w:p>
                  </w:txbxContent>
                </v:textbox>
                <w10:wrap type="square"/>
              </v:shape>
            </w:pict>
          </mc:Fallback>
        </mc:AlternateContent>
      </w:r>
    </w:p>
    <w:p w:rsidR="00562A60" w:rsidRDefault="00562A60" w:rsidP="00FD754C">
      <w:pPr>
        <w:ind w:left="0"/>
        <w:jc w:val="both"/>
        <w:rPr>
          <w:rFonts w:cs="Arial"/>
          <w:b/>
        </w:rPr>
      </w:pPr>
      <w:r w:rsidRPr="00562A60">
        <w:rPr>
          <w:rFonts w:cs="Arial"/>
          <w:b/>
        </w:rPr>
        <w:t>Writing your own m-file.</w:t>
      </w:r>
    </w:p>
    <w:p w:rsidR="00981ED7" w:rsidRDefault="001C0F0E" w:rsidP="00FD754C">
      <w:pPr>
        <w:ind w:left="0"/>
        <w:jc w:val="both"/>
        <w:rPr>
          <w:rFonts w:cs="Arial"/>
        </w:rPr>
      </w:pPr>
      <w:r w:rsidRPr="001C0F0E">
        <w:rPr>
          <w:rFonts w:cs="Arial"/>
        </w:rPr>
        <w:t>You are now going to create your own basic m-file. Its function will be to load some vertical acceleration data from the 2</w:t>
      </w:r>
      <w:r w:rsidRPr="001C0F0E">
        <w:rPr>
          <w:rFonts w:cs="Arial"/>
          <w:vertAlign w:val="superscript"/>
        </w:rPr>
        <w:t>nd</w:t>
      </w:r>
      <w:r w:rsidRPr="001C0F0E">
        <w:rPr>
          <w:rFonts w:cs="Arial"/>
        </w:rPr>
        <w:t xml:space="preserve"> Year Daring dash competition and determine which buggy generated the highest vertical acceleration in the chassis (i.e. had the worst suspension).</w:t>
      </w:r>
    </w:p>
    <w:p w:rsidR="00717808" w:rsidRPr="001C0F0E" w:rsidRDefault="00717808" w:rsidP="00FD754C">
      <w:pPr>
        <w:ind w:left="0"/>
        <w:jc w:val="both"/>
        <w:rPr>
          <w:rFonts w:cs="Arial"/>
        </w:rPr>
      </w:pPr>
    </w:p>
    <w:p w:rsidR="001C0F0E" w:rsidRDefault="001C0F0E" w:rsidP="00FD754C">
      <w:pPr>
        <w:pStyle w:val="ListParagraph"/>
        <w:numPr>
          <w:ilvl w:val="0"/>
          <w:numId w:val="21"/>
        </w:numPr>
        <w:jc w:val="both"/>
        <w:rPr>
          <w:rFonts w:cs="Arial"/>
          <w:lang w:val="en-US"/>
        </w:rPr>
      </w:pPr>
      <w:r>
        <w:rPr>
          <w:rFonts w:cs="Arial"/>
          <w:lang w:val="en-US"/>
        </w:rPr>
        <w:t>L</w:t>
      </w:r>
      <w:r w:rsidRPr="00CB37BE">
        <w:rPr>
          <w:rFonts w:cs="Arial"/>
          <w:lang w:val="en-US"/>
        </w:rPr>
        <w:t xml:space="preserve">ogged onto the VLE go to the MECH1010 pages and from </w:t>
      </w:r>
      <w:r>
        <w:rPr>
          <w:rFonts w:cs="Arial"/>
          <w:lang w:val="en-US"/>
        </w:rPr>
        <w:t>Labs and Self-study</w:t>
      </w:r>
      <w:r w:rsidRPr="00CB37BE">
        <w:rPr>
          <w:rFonts w:cs="Arial"/>
          <w:lang w:val="en-US"/>
        </w:rPr>
        <w:t xml:space="preserve"> -&gt; </w:t>
      </w:r>
      <w:r w:rsidR="007B20C9">
        <w:rPr>
          <w:rFonts w:cs="Arial"/>
          <w:lang w:val="en-US"/>
        </w:rPr>
        <w:t xml:space="preserve">MATLAB Labs </w:t>
      </w:r>
      <w:r>
        <w:rPr>
          <w:rFonts w:cs="Arial"/>
          <w:lang w:val="en-US"/>
        </w:rPr>
        <w:t>-&gt; Lab 1</w:t>
      </w:r>
      <w:r w:rsidRPr="00CB37BE">
        <w:rPr>
          <w:rFonts w:cs="Arial"/>
          <w:lang w:val="en-US"/>
        </w:rPr>
        <w:t xml:space="preserve"> download </w:t>
      </w:r>
      <w:proofErr w:type="spellStart"/>
      <w:r w:rsidRPr="004A164B">
        <w:rPr>
          <w:rFonts w:cs="Arial"/>
          <w:b/>
          <w:lang w:val="en-US"/>
        </w:rPr>
        <w:t>acceleration_data.mat</w:t>
      </w:r>
      <w:proofErr w:type="spellEnd"/>
      <w:r w:rsidRPr="00CB37BE">
        <w:rPr>
          <w:rFonts w:cs="Arial"/>
          <w:lang w:val="en-US"/>
        </w:rPr>
        <w:t xml:space="preserve"> into your working directory. </w:t>
      </w:r>
      <w:r>
        <w:rPr>
          <w:rFonts w:cs="Arial"/>
          <w:lang w:val="en-US"/>
        </w:rPr>
        <w:t xml:space="preserve">This contains the </w:t>
      </w:r>
      <w:r>
        <w:rPr>
          <w:rFonts w:cs="Arial"/>
          <w:lang w:val="en-US"/>
        </w:rPr>
        <w:lastRenderedPageBreak/>
        <w:t>vertical acceleration data for 16 buggies. Each column represents a different buggy and each row a different sample from the accelerometer.</w:t>
      </w:r>
    </w:p>
    <w:p w:rsidR="00E4124A" w:rsidRDefault="00E4124A" w:rsidP="00FD754C">
      <w:pPr>
        <w:pStyle w:val="ListParagraph"/>
        <w:jc w:val="both"/>
        <w:rPr>
          <w:rFonts w:cs="Arial"/>
          <w:lang w:val="en-US"/>
        </w:rPr>
      </w:pPr>
    </w:p>
    <w:p w:rsidR="001C0F0E" w:rsidRDefault="001C0F0E" w:rsidP="00FD754C">
      <w:pPr>
        <w:pStyle w:val="ListParagraph"/>
        <w:numPr>
          <w:ilvl w:val="0"/>
          <w:numId w:val="21"/>
        </w:numPr>
        <w:jc w:val="both"/>
        <w:rPr>
          <w:rFonts w:cs="Arial"/>
          <w:lang w:val="en-US"/>
        </w:rPr>
      </w:pPr>
      <w:r>
        <w:rPr>
          <w:rFonts w:cs="Arial"/>
          <w:lang w:val="en-US"/>
        </w:rPr>
        <w:t xml:space="preserve">Now open the editor window by clicking </w:t>
      </w:r>
      <w:r w:rsidRPr="004A164B">
        <w:rPr>
          <w:rFonts w:cs="Arial"/>
          <w:b/>
          <w:lang w:val="en-US"/>
        </w:rPr>
        <w:t>New Script</w:t>
      </w:r>
      <w:r>
        <w:rPr>
          <w:rFonts w:cs="Arial"/>
          <w:lang w:val="en-US"/>
        </w:rPr>
        <w:t xml:space="preserve"> in the MATLAB toolbar. The editor window will open.</w:t>
      </w:r>
    </w:p>
    <w:p w:rsidR="00E4124A" w:rsidRPr="00E4124A" w:rsidRDefault="00E4124A" w:rsidP="00FD754C">
      <w:pPr>
        <w:ind w:left="0"/>
        <w:jc w:val="both"/>
        <w:rPr>
          <w:rFonts w:cs="Arial"/>
          <w:lang w:val="en-US"/>
        </w:rPr>
      </w:pPr>
    </w:p>
    <w:p w:rsidR="004D6B7D" w:rsidRPr="00E4124A" w:rsidRDefault="004A164B" w:rsidP="00FD754C">
      <w:pPr>
        <w:pStyle w:val="ListParagraph"/>
        <w:numPr>
          <w:ilvl w:val="0"/>
          <w:numId w:val="21"/>
        </w:numPr>
        <w:jc w:val="both"/>
        <w:rPr>
          <w:rFonts w:cs="Arial"/>
        </w:rPr>
      </w:pPr>
      <w:r>
        <w:rPr>
          <w:rFonts w:cs="Arial"/>
          <w:lang w:val="en-US"/>
        </w:rPr>
        <w:t>At the start of any program you need to</w:t>
      </w:r>
      <w:r w:rsidR="009D57A7">
        <w:rPr>
          <w:rFonts w:cs="Arial"/>
          <w:lang w:val="en-US"/>
        </w:rPr>
        <w:t xml:space="preserve"> type</w:t>
      </w:r>
      <w:r>
        <w:rPr>
          <w:rFonts w:cs="Arial"/>
          <w:lang w:val="en-US"/>
        </w:rPr>
        <w:t xml:space="preserve"> a</w:t>
      </w:r>
      <w:r w:rsidR="009D57A7">
        <w:rPr>
          <w:rFonts w:cs="Arial"/>
          <w:lang w:val="en-US"/>
        </w:rPr>
        <w:t xml:space="preserve"> first comment that includes the name of the .m and a brief descripti</w:t>
      </w:r>
      <w:r w:rsidR="001C0F0E">
        <w:rPr>
          <w:rFonts w:cs="Arial"/>
          <w:lang w:val="en-US"/>
        </w:rPr>
        <w:t xml:space="preserve">on of what the program will do. Your program will be called </w:t>
      </w:r>
      <w:proofErr w:type="spellStart"/>
      <w:r w:rsidR="001C0F0E">
        <w:rPr>
          <w:rFonts w:cs="Arial"/>
          <w:lang w:val="en-US"/>
        </w:rPr>
        <w:t>analyse_acceleration.m</w:t>
      </w:r>
      <w:proofErr w:type="spellEnd"/>
      <w:r w:rsidR="001C0F0E">
        <w:rPr>
          <w:rFonts w:cs="Arial"/>
          <w:lang w:val="en-US"/>
        </w:rPr>
        <w:t xml:space="preserve"> so your first comments should be </w:t>
      </w:r>
      <w:r w:rsidR="001C0F0E" w:rsidRPr="00E06013">
        <w:rPr>
          <w:rFonts w:ascii="Courier New" w:hAnsi="Courier New" w:cs="Courier New"/>
          <w:lang w:val="en-US"/>
        </w:rPr>
        <w:t xml:space="preserve">% </w:t>
      </w:r>
      <w:proofErr w:type="spellStart"/>
      <w:r w:rsidR="001C0F0E" w:rsidRPr="00E06013">
        <w:rPr>
          <w:rFonts w:ascii="Courier New" w:hAnsi="Courier New" w:cs="Courier New"/>
          <w:lang w:val="en-US"/>
        </w:rPr>
        <w:t>analyse_acceleration.m</w:t>
      </w:r>
      <w:proofErr w:type="spellEnd"/>
      <w:r w:rsidR="001C0F0E" w:rsidRPr="00E06013">
        <w:rPr>
          <w:rFonts w:ascii="Courier New" w:hAnsi="Courier New" w:cs="Courier New"/>
          <w:lang w:val="en-US"/>
        </w:rPr>
        <w:t xml:space="preserve"> </w:t>
      </w:r>
      <w:r w:rsidR="001C0F0E">
        <w:rPr>
          <w:rFonts w:cs="Arial"/>
          <w:lang w:val="en-US"/>
        </w:rPr>
        <w:t>followed by the description.</w:t>
      </w:r>
      <w:r>
        <w:rPr>
          <w:rFonts w:cs="Arial"/>
          <w:lang w:val="en-US"/>
        </w:rPr>
        <w:t xml:space="preserve"> The “%” is used to identify the line as a comment and subsequent text will be covered </w:t>
      </w:r>
      <w:r w:rsidRPr="004A164B">
        <w:rPr>
          <w:rFonts w:cs="Arial"/>
          <w:color w:val="76923C" w:themeColor="accent3" w:themeShade="BF"/>
          <w:lang w:val="en-US"/>
        </w:rPr>
        <w:t>green</w:t>
      </w:r>
      <w:r>
        <w:rPr>
          <w:rFonts w:cs="Arial"/>
          <w:lang w:val="en-US"/>
        </w:rPr>
        <w:t>.</w:t>
      </w:r>
    </w:p>
    <w:p w:rsidR="00E4124A" w:rsidRPr="00E4124A" w:rsidRDefault="00E4124A" w:rsidP="00FD754C">
      <w:pPr>
        <w:ind w:left="0"/>
        <w:jc w:val="both"/>
        <w:rPr>
          <w:rFonts w:cs="Arial"/>
        </w:rPr>
      </w:pPr>
    </w:p>
    <w:p w:rsidR="001C0F0E" w:rsidRPr="00E4124A" w:rsidRDefault="004A164B" w:rsidP="00FD754C">
      <w:pPr>
        <w:pStyle w:val="ListParagraph"/>
        <w:numPr>
          <w:ilvl w:val="0"/>
          <w:numId w:val="21"/>
        </w:numPr>
        <w:jc w:val="both"/>
        <w:rPr>
          <w:rFonts w:cs="Arial"/>
        </w:rPr>
      </w:pPr>
      <w:r>
        <w:rPr>
          <w:rFonts w:cs="Arial"/>
          <w:lang w:val="en-US"/>
        </w:rPr>
        <w:t>It is g</w:t>
      </w:r>
      <w:r w:rsidR="001C0F0E">
        <w:rPr>
          <w:rFonts w:cs="Arial"/>
          <w:lang w:val="en-US"/>
        </w:rPr>
        <w:t>ood practice</w:t>
      </w:r>
      <w:r>
        <w:rPr>
          <w:rFonts w:cs="Arial"/>
          <w:lang w:val="en-US"/>
        </w:rPr>
        <w:t xml:space="preserve"> at the start of any program </w:t>
      </w:r>
      <w:r w:rsidR="001C0F0E">
        <w:rPr>
          <w:rFonts w:cs="Arial"/>
          <w:lang w:val="en-US"/>
        </w:rPr>
        <w:t>to clear both the command window and the workspace. In you</w:t>
      </w:r>
      <w:r w:rsidR="007D0F37">
        <w:rPr>
          <w:rFonts w:cs="Arial"/>
          <w:lang w:val="en-US"/>
        </w:rPr>
        <w:t>r</w:t>
      </w:r>
      <w:r w:rsidR="001C0F0E">
        <w:rPr>
          <w:rFonts w:cs="Arial"/>
          <w:lang w:val="en-US"/>
        </w:rPr>
        <w:t xml:space="preserve"> script </w:t>
      </w:r>
      <w:r>
        <w:rPr>
          <w:rFonts w:cs="Arial"/>
          <w:lang w:val="en-US"/>
        </w:rPr>
        <w:t xml:space="preserve">on new lines following the comments </w:t>
      </w:r>
      <w:r w:rsidR="001C0F0E">
        <w:rPr>
          <w:rFonts w:cs="Arial"/>
          <w:lang w:val="en-US"/>
        </w:rPr>
        <w:t xml:space="preserve">add </w:t>
      </w:r>
      <w:proofErr w:type="spellStart"/>
      <w:r w:rsidR="001C0F0E" w:rsidRPr="007D0F37">
        <w:rPr>
          <w:rFonts w:ascii="Courier New" w:hAnsi="Courier New" w:cs="Courier New"/>
          <w:lang w:val="en-US"/>
        </w:rPr>
        <w:t>clc</w:t>
      </w:r>
      <w:proofErr w:type="spellEnd"/>
      <w:r w:rsidR="001C0F0E" w:rsidRPr="007D0F37">
        <w:rPr>
          <w:rFonts w:ascii="Courier New" w:hAnsi="Courier New" w:cs="Courier New"/>
          <w:lang w:val="en-US"/>
        </w:rPr>
        <w:t xml:space="preserve"> </w:t>
      </w:r>
      <w:r w:rsidR="001C0F0E">
        <w:rPr>
          <w:rFonts w:cs="Arial"/>
          <w:lang w:val="en-US"/>
        </w:rPr>
        <w:t xml:space="preserve">to </w:t>
      </w:r>
      <w:r>
        <w:rPr>
          <w:rFonts w:cs="Arial"/>
          <w:lang w:val="en-US"/>
        </w:rPr>
        <w:t>clear the command window</w:t>
      </w:r>
      <w:r w:rsidR="001C0F0E">
        <w:rPr>
          <w:rFonts w:cs="Arial"/>
          <w:lang w:val="en-US"/>
        </w:rPr>
        <w:t xml:space="preserve"> and </w:t>
      </w:r>
      <w:r w:rsidR="001C0F0E" w:rsidRPr="007D0F37">
        <w:rPr>
          <w:rFonts w:ascii="Courier New" w:hAnsi="Courier New" w:cs="Courier New"/>
          <w:lang w:val="en-US"/>
        </w:rPr>
        <w:t>clear</w:t>
      </w:r>
      <w:r w:rsidR="001C0F0E">
        <w:rPr>
          <w:rFonts w:cs="Arial"/>
          <w:lang w:val="en-US"/>
        </w:rPr>
        <w:t xml:space="preserve"> </w:t>
      </w:r>
      <w:r>
        <w:rPr>
          <w:rFonts w:cs="Arial"/>
          <w:lang w:val="en-US"/>
        </w:rPr>
        <w:t>to clear the workspace</w:t>
      </w:r>
      <w:r w:rsidR="001C0F0E">
        <w:rPr>
          <w:rFonts w:cs="Arial"/>
          <w:lang w:val="en-US"/>
        </w:rPr>
        <w:t xml:space="preserve">. We are now ready to start </w:t>
      </w:r>
      <w:r>
        <w:rPr>
          <w:rFonts w:cs="Arial"/>
          <w:lang w:val="en-US"/>
        </w:rPr>
        <w:t xml:space="preserve">with </w:t>
      </w:r>
      <w:r w:rsidR="001C0F0E">
        <w:rPr>
          <w:rFonts w:cs="Arial"/>
          <w:lang w:val="en-US"/>
        </w:rPr>
        <w:t>our program</w:t>
      </w:r>
      <w:r w:rsidR="00E4124A">
        <w:rPr>
          <w:rFonts w:cs="Arial"/>
          <w:lang w:val="en-US"/>
        </w:rPr>
        <w:t>.</w:t>
      </w:r>
      <w:r w:rsidR="00B87D94">
        <w:rPr>
          <w:rFonts w:cs="Arial"/>
          <w:lang w:val="en-US"/>
        </w:rPr>
        <w:t xml:space="preserve"> (QG 0)</w:t>
      </w:r>
    </w:p>
    <w:p w:rsidR="00E4124A" w:rsidRPr="00E4124A" w:rsidRDefault="00E4124A" w:rsidP="00FD754C">
      <w:pPr>
        <w:ind w:left="0"/>
        <w:jc w:val="both"/>
        <w:rPr>
          <w:rFonts w:cs="Arial"/>
        </w:rPr>
      </w:pPr>
    </w:p>
    <w:p w:rsidR="004A164B" w:rsidRPr="004A164B" w:rsidRDefault="001C0F0E" w:rsidP="00FD754C">
      <w:pPr>
        <w:pStyle w:val="ListParagraph"/>
        <w:numPr>
          <w:ilvl w:val="0"/>
          <w:numId w:val="21"/>
        </w:numPr>
        <w:jc w:val="both"/>
        <w:rPr>
          <w:rFonts w:cs="Arial"/>
        </w:rPr>
      </w:pPr>
      <w:r>
        <w:rPr>
          <w:rFonts w:cs="Arial"/>
          <w:lang w:val="en-US"/>
        </w:rPr>
        <w:t>The first thing we need to do is load in our acceleration data. To do this we use the load function</w:t>
      </w:r>
      <w:r w:rsidR="00E06013">
        <w:rPr>
          <w:rFonts w:cs="Arial"/>
          <w:lang w:val="en-US"/>
        </w:rPr>
        <w:t xml:space="preserve"> so you need to type</w:t>
      </w:r>
      <w:r w:rsidR="00E06013" w:rsidRPr="00E06013">
        <w:rPr>
          <w:rFonts w:ascii="Courier New" w:hAnsi="Courier New" w:cs="Courier New"/>
          <w:lang w:val="en-US"/>
        </w:rPr>
        <w:t xml:space="preserve"> load</w:t>
      </w:r>
      <w:r w:rsidR="00E06013">
        <w:rPr>
          <w:rFonts w:cs="Arial"/>
          <w:lang w:val="en-US"/>
        </w:rPr>
        <w:t xml:space="preserve"> followed by the filename containing the data, in this case </w:t>
      </w:r>
      <w:proofErr w:type="spellStart"/>
      <w:r w:rsidR="00E06013" w:rsidRPr="00E06013">
        <w:rPr>
          <w:rFonts w:ascii="Courier New" w:hAnsi="Courier New" w:cs="Courier New"/>
          <w:lang w:val="en-US"/>
        </w:rPr>
        <w:t>acceleration_data.mat</w:t>
      </w:r>
      <w:proofErr w:type="spellEnd"/>
      <w:r w:rsidR="00E06013">
        <w:rPr>
          <w:rFonts w:cs="Arial"/>
          <w:lang w:val="en-US"/>
        </w:rPr>
        <w:t>.</w:t>
      </w:r>
      <w:r w:rsidR="007D0F37">
        <w:rPr>
          <w:rFonts w:cs="Arial"/>
          <w:lang w:val="en-US"/>
        </w:rPr>
        <w:t xml:space="preserve"> You should be aware of the .mat file as a MATLAB specific file type that contains workspace variable data.</w:t>
      </w:r>
      <w:r w:rsidR="00E06013">
        <w:rPr>
          <w:rFonts w:cs="Arial"/>
          <w:lang w:val="en-US"/>
        </w:rPr>
        <w:t xml:space="preserve"> </w:t>
      </w:r>
      <w:r w:rsidR="00B87D94">
        <w:rPr>
          <w:rFonts w:cs="Arial"/>
          <w:lang w:val="en-US"/>
        </w:rPr>
        <w:t>(QG 11.1)</w:t>
      </w:r>
    </w:p>
    <w:p w:rsidR="004A164B" w:rsidRPr="004A164B" w:rsidRDefault="004A164B" w:rsidP="004A164B">
      <w:pPr>
        <w:pStyle w:val="ListParagraph"/>
        <w:rPr>
          <w:rFonts w:cs="Arial"/>
          <w:lang w:val="en-US"/>
        </w:rPr>
      </w:pPr>
    </w:p>
    <w:p w:rsidR="004A164B" w:rsidRDefault="00E06013" w:rsidP="004A164B">
      <w:pPr>
        <w:pStyle w:val="ListParagraph"/>
        <w:jc w:val="both"/>
        <w:rPr>
          <w:rFonts w:cs="Arial"/>
          <w:lang w:val="en-US"/>
        </w:rPr>
      </w:pPr>
      <w:r>
        <w:rPr>
          <w:rFonts w:cs="Arial"/>
          <w:lang w:val="en-US"/>
        </w:rPr>
        <w:t xml:space="preserve">Add a semi-colon to the end of the line to stop </w:t>
      </w:r>
      <w:r w:rsidR="007D0F37">
        <w:rPr>
          <w:rFonts w:cs="Arial"/>
          <w:lang w:val="en-US"/>
        </w:rPr>
        <w:t xml:space="preserve">MATLAB </w:t>
      </w:r>
      <w:r>
        <w:rPr>
          <w:rFonts w:cs="Arial"/>
          <w:lang w:val="en-US"/>
        </w:rPr>
        <w:t xml:space="preserve">from </w:t>
      </w:r>
      <w:r w:rsidR="00FD754C">
        <w:rPr>
          <w:rFonts w:cs="Arial"/>
          <w:lang w:val="en-US"/>
        </w:rPr>
        <w:t>displaying all the data in the Command W</w:t>
      </w:r>
      <w:r>
        <w:rPr>
          <w:rFonts w:cs="Arial"/>
          <w:lang w:val="en-US"/>
        </w:rPr>
        <w:t xml:space="preserve">indow. Now try saving the code as </w:t>
      </w:r>
      <w:proofErr w:type="spellStart"/>
      <w:r>
        <w:rPr>
          <w:rFonts w:cs="Arial"/>
          <w:lang w:val="en-US"/>
        </w:rPr>
        <w:t>analyse_acceleration.m</w:t>
      </w:r>
      <w:proofErr w:type="spellEnd"/>
      <w:r w:rsidR="005515F4">
        <w:rPr>
          <w:rFonts w:cs="Arial"/>
          <w:lang w:val="en-US"/>
        </w:rPr>
        <w:t xml:space="preserve"> using the save button in the toolbar</w:t>
      </w:r>
      <w:r>
        <w:rPr>
          <w:rFonts w:cs="Arial"/>
          <w:lang w:val="en-US"/>
        </w:rPr>
        <w:t xml:space="preserve"> to your working directory</w:t>
      </w:r>
      <w:r w:rsidR="007D0F37">
        <w:rPr>
          <w:rFonts w:cs="Arial"/>
          <w:lang w:val="en-US"/>
        </w:rPr>
        <w:t>.</w:t>
      </w:r>
      <w:r>
        <w:rPr>
          <w:rFonts w:cs="Arial"/>
          <w:lang w:val="en-US"/>
        </w:rPr>
        <w:t xml:space="preserve"> </w:t>
      </w:r>
      <w:r w:rsidR="007D0F37">
        <w:rPr>
          <w:rFonts w:cs="Arial"/>
          <w:lang w:val="en-US"/>
        </w:rPr>
        <w:t>Now</w:t>
      </w:r>
      <w:r>
        <w:rPr>
          <w:rFonts w:cs="Arial"/>
          <w:lang w:val="en-US"/>
        </w:rPr>
        <w:t xml:space="preserve"> </w:t>
      </w:r>
      <w:r w:rsidR="00FD754C">
        <w:rPr>
          <w:rFonts w:cs="Arial"/>
          <w:lang w:val="en-US"/>
        </w:rPr>
        <w:t xml:space="preserve">press </w:t>
      </w:r>
      <w:r>
        <w:rPr>
          <w:rFonts w:cs="Arial"/>
          <w:lang w:val="en-US"/>
        </w:rPr>
        <w:t>the Run button in the edit</w:t>
      </w:r>
      <w:r w:rsidR="00FD754C">
        <w:rPr>
          <w:rFonts w:cs="Arial"/>
          <w:lang w:val="en-US"/>
        </w:rPr>
        <w:t xml:space="preserve">or window. </w:t>
      </w:r>
    </w:p>
    <w:p w:rsidR="001C0F0E" w:rsidRPr="00E4124A" w:rsidRDefault="00FD754C" w:rsidP="004A164B">
      <w:pPr>
        <w:pStyle w:val="ListParagraph"/>
        <w:jc w:val="both"/>
        <w:rPr>
          <w:rFonts w:cs="Arial"/>
        </w:rPr>
      </w:pPr>
      <w:r>
        <w:rPr>
          <w:rFonts w:cs="Arial"/>
          <w:lang w:val="en-US"/>
        </w:rPr>
        <w:t>Look at the W</w:t>
      </w:r>
      <w:r w:rsidR="00E06013">
        <w:rPr>
          <w:rFonts w:cs="Arial"/>
          <w:lang w:val="en-US"/>
        </w:rPr>
        <w:t>orkspace</w:t>
      </w:r>
      <w:r w:rsidR="007D0F37">
        <w:rPr>
          <w:rFonts w:cs="Arial"/>
          <w:lang w:val="en-US"/>
        </w:rPr>
        <w:t xml:space="preserve"> window</w:t>
      </w:r>
      <w:r w:rsidR="00E06013">
        <w:rPr>
          <w:rFonts w:cs="Arial"/>
          <w:lang w:val="en-US"/>
        </w:rPr>
        <w:t xml:space="preserve">, you should now see a variable </w:t>
      </w:r>
      <w:proofErr w:type="spellStart"/>
      <w:r w:rsidR="00E06013" w:rsidRPr="004A164B">
        <w:rPr>
          <w:rFonts w:cs="Arial"/>
          <w:i/>
          <w:lang w:val="en-US"/>
        </w:rPr>
        <w:t>acceleration_data</w:t>
      </w:r>
      <w:proofErr w:type="spellEnd"/>
      <w:r w:rsidR="00E06013">
        <w:rPr>
          <w:rFonts w:cs="Arial"/>
          <w:lang w:val="en-US"/>
        </w:rPr>
        <w:t xml:space="preserve"> with a size of 2766x16.</w:t>
      </w:r>
      <w:bookmarkStart w:id="0" w:name="_GoBack"/>
      <w:bookmarkEnd w:id="0"/>
    </w:p>
    <w:p w:rsidR="00E4124A" w:rsidRPr="00E4124A" w:rsidRDefault="00E4124A" w:rsidP="00FD754C">
      <w:pPr>
        <w:ind w:left="0"/>
        <w:jc w:val="both"/>
        <w:rPr>
          <w:rFonts w:cs="Arial"/>
        </w:rPr>
      </w:pPr>
    </w:p>
    <w:p w:rsidR="00E06013" w:rsidRPr="004A164B" w:rsidRDefault="00E06013" w:rsidP="00FD754C">
      <w:pPr>
        <w:pStyle w:val="ListParagraph"/>
        <w:numPr>
          <w:ilvl w:val="0"/>
          <w:numId w:val="21"/>
        </w:numPr>
        <w:jc w:val="both"/>
        <w:rPr>
          <w:rFonts w:cs="Arial"/>
        </w:rPr>
      </w:pPr>
      <w:r>
        <w:rPr>
          <w:rFonts w:cs="Arial"/>
          <w:lang w:val="en-US"/>
        </w:rPr>
        <w:t xml:space="preserve">We now want to find the maximum absolute acceleration. To do this we can use the </w:t>
      </w:r>
      <w:r w:rsidRPr="00E06013">
        <w:rPr>
          <w:rFonts w:ascii="Courier New" w:hAnsi="Courier New" w:cs="Courier New"/>
          <w:lang w:val="en-US"/>
        </w:rPr>
        <w:t>abs</w:t>
      </w:r>
      <w:r>
        <w:rPr>
          <w:rFonts w:cs="Arial"/>
          <w:lang w:val="en-US"/>
        </w:rPr>
        <w:t xml:space="preserve"> function. The input argument for abs can be our </w:t>
      </w:r>
      <w:proofErr w:type="spellStart"/>
      <w:r w:rsidRPr="004A164B">
        <w:rPr>
          <w:rFonts w:cs="Arial"/>
          <w:i/>
          <w:lang w:val="en-US"/>
        </w:rPr>
        <w:t>acceleration_data</w:t>
      </w:r>
      <w:proofErr w:type="spellEnd"/>
      <w:r>
        <w:rPr>
          <w:rFonts w:cs="Arial"/>
          <w:lang w:val="en-US"/>
        </w:rPr>
        <w:t xml:space="preserve">. Use the following </w:t>
      </w:r>
      <w:r w:rsidR="004A164B">
        <w:rPr>
          <w:rFonts w:cs="Arial"/>
          <w:lang w:val="en-US"/>
        </w:rPr>
        <w:t xml:space="preserve">line of </w:t>
      </w:r>
      <w:r>
        <w:rPr>
          <w:rFonts w:cs="Arial"/>
          <w:lang w:val="en-US"/>
        </w:rPr>
        <w:t>code in your program:</w:t>
      </w:r>
    </w:p>
    <w:p w:rsidR="004A164B" w:rsidRPr="00E06013" w:rsidRDefault="004A164B" w:rsidP="004A164B">
      <w:pPr>
        <w:pStyle w:val="ListParagraph"/>
        <w:jc w:val="both"/>
        <w:rPr>
          <w:rFonts w:cs="Arial"/>
        </w:rPr>
      </w:pPr>
    </w:p>
    <w:p w:rsidR="00E06013" w:rsidRDefault="00E06013" w:rsidP="00FD754C">
      <w:pPr>
        <w:pStyle w:val="ListParagraph"/>
        <w:ind w:left="1440"/>
        <w:jc w:val="both"/>
        <w:rPr>
          <w:rFonts w:cs="Arial"/>
          <w:lang w:val="en-US"/>
        </w:rPr>
      </w:pPr>
      <w:proofErr w:type="spellStart"/>
      <w:r w:rsidRPr="00E06013">
        <w:rPr>
          <w:rFonts w:ascii="Courier New" w:hAnsi="Courier New" w:cs="Courier New"/>
          <w:lang w:val="en-US"/>
        </w:rPr>
        <w:t>abs_acceleration_data</w:t>
      </w:r>
      <w:proofErr w:type="spellEnd"/>
      <w:r w:rsidRPr="00E06013">
        <w:rPr>
          <w:rFonts w:ascii="Courier New" w:hAnsi="Courier New" w:cs="Courier New"/>
          <w:lang w:val="en-US"/>
        </w:rPr>
        <w:t xml:space="preserve"> = </w:t>
      </w:r>
      <w:proofErr w:type="gramStart"/>
      <w:r w:rsidRPr="00E06013">
        <w:rPr>
          <w:rFonts w:ascii="Courier New" w:hAnsi="Courier New" w:cs="Courier New"/>
          <w:lang w:val="en-US"/>
        </w:rPr>
        <w:t>abs(</w:t>
      </w:r>
      <w:proofErr w:type="spellStart"/>
      <w:proofErr w:type="gramEnd"/>
      <w:r w:rsidRPr="00E06013">
        <w:rPr>
          <w:rFonts w:ascii="Courier New" w:hAnsi="Courier New" w:cs="Courier New"/>
          <w:lang w:val="en-US"/>
        </w:rPr>
        <w:t>acceleration_data</w:t>
      </w:r>
      <w:proofErr w:type="spellEnd"/>
      <w:r w:rsidRPr="00E06013">
        <w:rPr>
          <w:rFonts w:ascii="Courier New" w:hAnsi="Courier New" w:cs="Courier New"/>
          <w:lang w:val="en-US"/>
        </w:rPr>
        <w:t>);</w:t>
      </w:r>
      <w:r>
        <w:rPr>
          <w:rFonts w:cs="Arial"/>
          <w:lang w:val="en-US"/>
        </w:rPr>
        <w:t xml:space="preserve"> </w:t>
      </w:r>
    </w:p>
    <w:p w:rsidR="004A164B" w:rsidRDefault="004A164B" w:rsidP="00FD754C">
      <w:pPr>
        <w:pStyle w:val="ListParagraph"/>
        <w:ind w:left="1440"/>
        <w:jc w:val="both"/>
        <w:rPr>
          <w:rFonts w:cs="Arial"/>
          <w:lang w:val="en-US"/>
        </w:rPr>
      </w:pPr>
    </w:p>
    <w:p w:rsidR="00C31B2B" w:rsidRDefault="00E06013" w:rsidP="00FD754C">
      <w:pPr>
        <w:pStyle w:val="ListParagraph"/>
        <w:jc w:val="both"/>
        <w:rPr>
          <w:rFonts w:cs="Arial"/>
          <w:lang w:val="en-US"/>
        </w:rPr>
      </w:pPr>
      <w:r>
        <w:rPr>
          <w:rFonts w:cs="Arial"/>
          <w:lang w:val="en-US"/>
        </w:rPr>
        <w:t xml:space="preserve">This will create a new variable </w:t>
      </w:r>
      <w:proofErr w:type="spellStart"/>
      <w:r w:rsidRPr="004A164B">
        <w:rPr>
          <w:rFonts w:cs="Arial"/>
          <w:i/>
          <w:lang w:val="en-US"/>
        </w:rPr>
        <w:t>abs_accele</w:t>
      </w:r>
      <w:r w:rsidR="00C31B2B" w:rsidRPr="004A164B">
        <w:rPr>
          <w:rFonts w:cs="Arial"/>
          <w:i/>
          <w:lang w:val="en-US"/>
        </w:rPr>
        <w:t>ration_data</w:t>
      </w:r>
      <w:proofErr w:type="spellEnd"/>
      <w:r w:rsidR="00C31B2B">
        <w:rPr>
          <w:rFonts w:cs="Arial"/>
          <w:lang w:val="en-US"/>
        </w:rPr>
        <w:t xml:space="preserve"> that will contain the absolute values of</w:t>
      </w:r>
      <w:r w:rsidR="004A164B">
        <w:rPr>
          <w:rFonts w:cs="Arial"/>
          <w:lang w:val="en-US"/>
        </w:rPr>
        <w:t xml:space="preserve"> the matrix</w:t>
      </w:r>
      <w:r w:rsidR="00C31B2B">
        <w:rPr>
          <w:rFonts w:cs="Arial"/>
          <w:lang w:val="en-US"/>
        </w:rPr>
        <w:t xml:space="preserve"> </w:t>
      </w:r>
      <w:proofErr w:type="spellStart"/>
      <w:r w:rsidR="00C31B2B" w:rsidRPr="004A164B">
        <w:rPr>
          <w:rFonts w:cs="Arial"/>
          <w:i/>
          <w:lang w:val="en-US"/>
        </w:rPr>
        <w:t>acceleration_data</w:t>
      </w:r>
      <w:proofErr w:type="spellEnd"/>
      <w:r w:rsidR="00C31B2B">
        <w:rPr>
          <w:rFonts w:cs="Arial"/>
          <w:lang w:val="en-US"/>
        </w:rPr>
        <w:t>.</w:t>
      </w:r>
      <w:r w:rsidR="00B87D94">
        <w:rPr>
          <w:rFonts w:cs="Arial"/>
          <w:lang w:val="en-US"/>
        </w:rPr>
        <w:t xml:space="preserve"> (QG 3)</w:t>
      </w:r>
    </w:p>
    <w:p w:rsidR="00E4124A" w:rsidRDefault="00E4124A" w:rsidP="00FD754C">
      <w:pPr>
        <w:pStyle w:val="ListParagraph"/>
        <w:jc w:val="both"/>
        <w:rPr>
          <w:rFonts w:cs="Arial"/>
          <w:lang w:val="en-US"/>
        </w:rPr>
      </w:pPr>
    </w:p>
    <w:p w:rsidR="007D0F37" w:rsidRPr="00FD754C" w:rsidRDefault="00C31B2B" w:rsidP="00FD754C">
      <w:pPr>
        <w:pStyle w:val="ListParagraph"/>
        <w:numPr>
          <w:ilvl w:val="0"/>
          <w:numId w:val="21"/>
        </w:numPr>
        <w:jc w:val="both"/>
        <w:rPr>
          <w:rFonts w:cs="Arial"/>
        </w:rPr>
      </w:pPr>
      <w:r>
        <w:rPr>
          <w:rFonts w:cs="Arial"/>
          <w:lang w:val="en-US"/>
        </w:rPr>
        <w:t xml:space="preserve">We now wish to find the highest value. </w:t>
      </w:r>
      <w:r w:rsidR="00E06013">
        <w:rPr>
          <w:rFonts w:cs="Arial"/>
          <w:lang w:val="en-US"/>
        </w:rPr>
        <w:t>To do this we will use the</w:t>
      </w:r>
      <w:r w:rsidR="00E06013" w:rsidRPr="00A5186D">
        <w:rPr>
          <w:rFonts w:ascii="Courier New" w:hAnsi="Courier New" w:cs="Courier New"/>
          <w:lang w:val="en-US"/>
        </w:rPr>
        <w:t xml:space="preserve"> max</w:t>
      </w:r>
      <w:r w:rsidR="00E06013">
        <w:rPr>
          <w:rFonts w:cs="Arial"/>
          <w:lang w:val="en-US"/>
        </w:rPr>
        <w:t xml:space="preserve"> function. Type </w:t>
      </w:r>
      <w:r w:rsidR="00E06013" w:rsidRPr="00E06013">
        <w:rPr>
          <w:rFonts w:ascii="Courier New" w:hAnsi="Courier New" w:cs="Courier New"/>
          <w:lang w:val="en-US"/>
        </w:rPr>
        <w:t>help max</w:t>
      </w:r>
      <w:r w:rsidR="00E06013">
        <w:rPr>
          <w:rFonts w:cs="Arial"/>
          <w:lang w:val="en-US"/>
        </w:rPr>
        <w:t xml:space="preserve"> in the Command Window for help</w:t>
      </w:r>
      <w:r w:rsidR="004A164B">
        <w:rPr>
          <w:rFonts w:cs="Arial"/>
          <w:lang w:val="en-US"/>
        </w:rPr>
        <w:t xml:space="preserve"> on how the function works. When m</w:t>
      </w:r>
      <w:r w:rsidR="00E06013">
        <w:rPr>
          <w:rFonts w:cs="Arial"/>
          <w:lang w:val="en-US"/>
        </w:rPr>
        <w:t>ax is applied</w:t>
      </w:r>
      <w:r>
        <w:rPr>
          <w:rFonts w:cs="Arial"/>
          <w:lang w:val="en-US"/>
        </w:rPr>
        <w:t xml:space="preserve"> to a matrix, it will return a row vector </w:t>
      </w:r>
      <w:r w:rsidR="00E06013">
        <w:rPr>
          <w:rFonts w:cs="Arial"/>
          <w:lang w:val="en-US"/>
        </w:rPr>
        <w:t xml:space="preserve">containing the maximum value in each column. </w:t>
      </w:r>
      <w:r>
        <w:rPr>
          <w:rFonts w:cs="Arial"/>
          <w:lang w:val="en-US"/>
        </w:rPr>
        <w:t>We can then use the max function again to find the highest acceleration in th</w:t>
      </w:r>
      <w:r w:rsidR="007D0F37">
        <w:rPr>
          <w:rFonts w:cs="Arial"/>
          <w:lang w:val="en-US"/>
        </w:rPr>
        <w:t>at</w:t>
      </w:r>
      <w:r>
        <w:rPr>
          <w:rFonts w:cs="Arial"/>
          <w:lang w:val="en-US"/>
        </w:rPr>
        <w:t xml:space="preserve"> row</w:t>
      </w:r>
      <w:r w:rsidR="007D0F37">
        <w:rPr>
          <w:rFonts w:cs="Arial"/>
          <w:lang w:val="en-US"/>
        </w:rPr>
        <w:t xml:space="preserve"> vector</w:t>
      </w:r>
      <w:r>
        <w:rPr>
          <w:rFonts w:cs="Arial"/>
          <w:lang w:val="en-US"/>
        </w:rPr>
        <w:t xml:space="preserve">. </w:t>
      </w:r>
      <w:r w:rsidR="00B87D94">
        <w:rPr>
          <w:rFonts w:cs="Arial"/>
          <w:lang w:val="en-US"/>
        </w:rPr>
        <w:t>(QG 3)</w:t>
      </w:r>
    </w:p>
    <w:p w:rsidR="00FD754C" w:rsidRPr="007D0F37" w:rsidRDefault="00FD754C" w:rsidP="00FD754C">
      <w:pPr>
        <w:pStyle w:val="ListParagraph"/>
        <w:jc w:val="both"/>
        <w:rPr>
          <w:rFonts w:cs="Arial"/>
        </w:rPr>
      </w:pPr>
    </w:p>
    <w:p w:rsidR="004A164B" w:rsidRDefault="00C31B2B" w:rsidP="00FD754C">
      <w:pPr>
        <w:pStyle w:val="ListParagraph"/>
        <w:jc w:val="both"/>
        <w:rPr>
          <w:rFonts w:cs="Arial"/>
          <w:lang w:val="en-US"/>
        </w:rPr>
      </w:pPr>
      <w:r>
        <w:rPr>
          <w:rFonts w:cs="Arial"/>
          <w:lang w:val="en-US"/>
        </w:rPr>
        <w:t xml:space="preserve">Max can also be used to find the index of where the maximum occurred. To do this we need to add an addition output argument when we call the function. Additional input arguments </w:t>
      </w:r>
      <w:r w:rsidR="004A164B">
        <w:rPr>
          <w:rFonts w:cs="Arial"/>
          <w:lang w:val="en-US"/>
        </w:rPr>
        <w:t xml:space="preserve">are extra variables we pass to functions when they are called and </w:t>
      </w:r>
      <w:r>
        <w:rPr>
          <w:rFonts w:cs="Arial"/>
          <w:lang w:val="en-US"/>
        </w:rPr>
        <w:t xml:space="preserve">are added in the parentheses after the function name and are </w:t>
      </w:r>
      <w:r w:rsidR="007D0F37">
        <w:rPr>
          <w:rFonts w:cs="Arial"/>
          <w:lang w:val="en-US"/>
        </w:rPr>
        <w:t>separated</w:t>
      </w:r>
      <w:r>
        <w:rPr>
          <w:rFonts w:cs="Arial"/>
          <w:lang w:val="en-US"/>
        </w:rPr>
        <w:t xml:space="preserve"> by a comma. </w:t>
      </w:r>
      <w:r w:rsidR="00B87D94">
        <w:rPr>
          <w:rFonts w:cs="Arial"/>
          <w:lang w:val="en-US"/>
        </w:rPr>
        <w:t>Remember that MATLAB does not use zero indexing.</w:t>
      </w:r>
    </w:p>
    <w:p w:rsidR="004A164B" w:rsidRDefault="004A164B" w:rsidP="00FD754C">
      <w:pPr>
        <w:pStyle w:val="ListParagraph"/>
        <w:jc w:val="both"/>
        <w:rPr>
          <w:rFonts w:cs="Arial"/>
          <w:lang w:val="en-US"/>
        </w:rPr>
      </w:pPr>
    </w:p>
    <w:p w:rsidR="004A164B" w:rsidRDefault="00C31B2B" w:rsidP="00FD754C">
      <w:pPr>
        <w:pStyle w:val="ListParagraph"/>
        <w:jc w:val="both"/>
        <w:rPr>
          <w:rFonts w:cs="Arial"/>
          <w:lang w:val="en-US"/>
        </w:rPr>
      </w:pPr>
      <w:r>
        <w:rPr>
          <w:rFonts w:cs="Arial"/>
          <w:lang w:val="en-US"/>
        </w:rPr>
        <w:t xml:space="preserve">Additional output arguments </w:t>
      </w:r>
      <w:r w:rsidR="004A164B">
        <w:rPr>
          <w:rFonts w:cs="Arial"/>
          <w:lang w:val="en-US"/>
        </w:rPr>
        <w:t xml:space="preserve">return extra outputs from a function when called and </w:t>
      </w:r>
      <w:r>
        <w:rPr>
          <w:rFonts w:cs="Arial"/>
          <w:lang w:val="en-US"/>
        </w:rPr>
        <w:t>are added to the left of the equals s</w:t>
      </w:r>
      <w:r w:rsidR="00FD754C">
        <w:rPr>
          <w:rFonts w:cs="Arial"/>
          <w:lang w:val="en-US"/>
        </w:rPr>
        <w:t xml:space="preserve">ign </w:t>
      </w:r>
      <w:r w:rsidR="004A164B">
        <w:rPr>
          <w:rFonts w:cs="Arial"/>
          <w:lang w:val="en-US"/>
        </w:rPr>
        <w:t xml:space="preserve">and are </w:t>
      </w:r>
      <w:r>
        <w:rPr>
          <w:rFonts w:cs="Arial"/>
          <w:lang w:val="en-US"/>
        </w:rPr>
        <w:t>surrounded by square brackets</w:t>
      </w:r>
      <w:r w:rsidR="007D0F37">
        <w:rPr>
          <w:rFonts w:cs="Arial"/>
          <w:lang w:val="en-US"/>
        </w:rPr>
        <w:t xml:space="preserve"> and separated by a comma</w:t>
      </w:r>
      <w:r>
        <w:rPr>
          <w:rFonts w:cs="Arial"/>
          <w:lang w:val="en-US"/>
        </w:rPr>
        <w:t>.</w:t>
      </w:r>
      <w:r w:rsidR="00E4124A">
        <w:rPr>
          <w:rFonts w:cs="Arial"/>
          <w:lang w:val="en-US"/>
        </w:rPr>
        <w:t xml:space="preserve"> </w:t>
      </w:r>
    </w:p>
    <w:p w:rsidR="004A164B" w:rsidRDefault="004A164B" w:rsidP="00FD754C">
      <w:pPr>
        <w:pStyle w:val="ListParagraph"/>
        <w:jc w:val="both"/>
        <w:rPr>
          <w:rFonts w:cs="Arial"/>
          <w:lang w:val="en-US"/>
        </w:rPr>
      </w:pPr>
    </w:p>
    <w:p w:rsidR="00E06013" w:rsidRDefault="00E4124A" w:rsidP="00FD754C">
      <w:pPr>
        <w:pStyle w:val="ListParagraph"/>
        <w:jc w:val="both"/>
        <w:rPr>
          <w:rFonts w:cs="Arial"/>
          <w:lang w:val="en-US"/>
        </w:rPr>
      </w:pPr>
      <w:r>
        <w:rPr>
          <w:rFonts w:cs="Arial"/>
          <w:lang w:val="en-US"/>
        </w:rPr>
        <w:t xml:space="preserve">For example if x is a row vector </w:t>
      </w:r>
      <w:r w:rsidRPr="00E4124A">
        <w:rPr>
          <w:rFonts w:ascii="Courier New" w:hAnsi="Courier New" w:cs="Courier New"/>
          <w:lang w:val="en-US"/>
        </w:rPr>
        <w:t>y = max(x)</w:t>
      </w:r>
      <w:r>
        <w:rPr>
          <w:rFonts w:cs="Arial"/>
          <w:lang w:val="en-US"/>
        </w:rPr>
        <w:t xml:space="preserve"> will return just the maximum value of x </w:t>
      </w:r>
      <w:r w:rsidR="00981ED7">
        <w:rPr>
          <w:rFonts w:cs="Arial"/>
          <w:lang w:val="en-US"/>
        </w:rPr>
        <w:t>whereas</w:t>
      </w:r>
      <w:r>
        <w:rPr>
          <w:rFonts w:cs="Arial"/>
          <w:lang w:val="en-US"/>
        </w:rPr>
        <w:t xml:space="preserve"> </w:t>
      </w:r>
      <w:r w:rsidRPr="00E4124A">
        <w:rPr>
          <w:rFonts w:ascii="Courier New" w:hAnsi="Courier New" w:cs="Courier New"/>
          <w:lang w:val="en-US"/>
        </w:rPr>
        <w:t>[</w:t>
      </w:r>
      <w:proofErr w:type="spellStart"/>
      <w:r w:rsidRPr="00E4124A">
        <w:rPr>
          <w:rFonts w:ascii="Courier New" w:hAnsi="Courier New" w:cs="Courier New"/>
          <w:lang w:val="en-US"/>
        </w:rPr>
        <w:t>y</w:t>
      </w:r>
      <w:proofErr w:type="gramStart"/>
      <w:r w:rsidRPr="00E4124A">
        <w:rPr>
          <w:rFonts w:ascii="Courier New" w:hAnsi="Courier New" w:cs="Courier New"/>
          <w:lang w:val="en-US"/>
        </w:rPr>
        <w:t>,z</w:t>
      </w:r>
      <w:proofErr w:type="spellEnd"/>
      <w:proofErr w:type="gramEnd"/>
      <w:r w:rsidRPr="00E4124A">
        <w:rPr>
          <w:rFonts w:ascii="Courier New" w:hAnsi="Courier New" w:cs="Courier New"/>
          <w:lang w:val="en-US"/>
        </w:rPr>
        <w:t>] = max(x)</w:t>
      </w:r>
      <w:r>
        <w:rPr>
          <w:rFonts w:cs="Arial"/>
          <w:lang w:val="en-US"/>
        </w:rPr>
        <w:t xml:space="preserve"> will return the maximum value of x as variable </w:t>
      </w:r>
      <w:r w:rsidRPr="004A164B">
        <w:rPr>
          <w:rFonts w:ascii="Courier New" w:hAnsi="Courier New" w:cs="Courier New"/>
          <w:lang w:val="en-US"/>
        </w:rPr>
        <w:t>y</w:t>
      </w:r>
      <w:r>
        <w:rPr>
          <w:rFonts w:cs="Arial"/>
          <w:lang w:val="en-US"/>
        </w:rPr>
        <w:t xml:space="preserve"> and the index where it occurred as a variable</w:t>
      </w:r>
      <w:r w:rsidRPr="004A164B">
        <w:rPr>
          <w:rFonts w:ascii="Courier New" w:hAnsi="Courier New" w:cs="Courier New"/>
          <w:lang w:val="en-US"/>
        </w:rPr>
        <w:t xml:space="preserve"> z</w:t>
      </w:r>
      <w:r>
        <w:rPr>
          <w:rFonts w:cs="Arial"/>
          <w:lang w:val="en-US"/>
        </w:rPr>
        <w:t>. We’ll cover input and output arguments in more detail later in the course.</w:t>
      </w:r>
    </w:p>
    <w:p w:rsidR="00FD754C" w:rsidRPr="00E4124A" w:rsidRDefault="00FD754C" w:rsidP="00FD754C">
      <w:pPr>
        <w:pStyle w:val="ListParagraph"/>
        <w:jc w:val="both"/>
        <w:rPr>
          <w:rFonts w:cs="Arial"/>
        </w:rPr>
      </w:pPr>
    </w:p>
    <w:p w:rsidR="00E4124A" w:rsidRDefault="00E4124A" w:rsidP="00FD754C">
      <w:pPr>
        <w:pStyle w:val="ListParagraph"/>
        <w:jc w:val="both"/>
        <w:rPr>
          <w:rFonts w:cs="Arial"/>
          <w:lang w:val="en-US"/>
        </w:rPr>
      </w:pPr>
      <w:r>
        <w:rPr>
          <w:rFonts w:cs="Arial"/>
          <w:lang w:val="en-US"/>
        </w:rPr>
        <w:t xml:space="preserve">So in our code we want to first get </w:t>
      </w:r>
      <w:r w:rsidR="004A164B">
        <w:rPr>
          <w:rFonts w:cs="Arial"/>
          <w:lang w:val="en-US"/>
        </w:rPr>
        <w:t xml:space="preserve">the </w:t>
      </w:r>
      <w:r w:rsidR="007D0F37">
        <w:rPr>
          <w:rFonts w:cs="Arial"/>
          <w:lang w:val="en-US"/>
        </w:rPr>
        <w:t>row vector</w:t>
      </w:r>
      <w:r>
        <w:rPr>
          <w:rFonts w:cs="Arial"/>
          <w:lang w:val="en-US"/>
        </w:rPr>
        <w:t xml:space="preserve"> of the peak acceleration for each buggy. To do this we only need one output argument so we can use:</w:t>
      </w:r>
    </w:p>
    <w:p w:rsidR="004A164B" w:rsidRDefault="004A164B" w:rsidP="00FD754C">
      <w:pPr>
        <w:pStyle w:val="ListParagraph"/>
        <w:jc w:val="both"/>
        <w:rPr>
          <w:rFonts w:cs="Arial"/>
          <w:lang w:val="en-US"/>
        </w:rPr>
      </w:pPr>
    </w:p>
    <w:p w:rsidR="00E4124A" w:rsidRDefault="00E4124A" w:rsidP="00FD754C">
      <w:pPr>
        <w:pStyle w:val="ListParagraph"/>
        <w:ind w:left="1440"/>
        <w:jc w:val="both"/>
        <w:rPr>
          <w:rFonts w:ascii="Courier New" w:hAnsi="Courier New" w:cs="Courier New"/>
          <w:lang w:val="en-US"/>
        </w:rPr>
      </w:pPr>
      <w:proofErr w:type="spellStart"/>
      <w:r w:rsidRPr="00E4124A">
        <w:rPr>
          <w:rFonts w:ascii="Courier New" w:hAnsi="Courier New" w:cs="Courier New"/>
          <w:lang w:val="en-US"/>
        </w:rPr>
        <w:t>buggy_max_acc</w:t>
      </w:r>
      <w:proofErr w:type="spellEnd"/>
      <w:r w:rsidRPr="00E4124A">
        <w:rPr>
          <w:rFonts w:ascii="Courier New" w:hAnsi="Courier New" w:cs="Courier New"/>
          <w:lang w:val="en-US"/>
        </w:rPr>
        <w:t xml:space="preserve"> = </w:t>
      </w:r>
      <w:proofErr w:type="gramStart"/>
      <w:r w:rsidRPr="00E4124A">
        <w:rPr>
          <w:rFonts w:ascii="Courier New" w:hAnsi="Courier New" w:cs="Courier New"/>
          <w:lang w:val="en-US"/>
        </w:rPr>
        <w:t>max(</w:t>
      </w:r>
      <w:proofErr w:type="spellStart"/>
      <w:proofErr w:type="gramEnd"/>
      <w:r w:rsidRPr="00E4124A">
        <w:rPr>
          <w:rFonts w:ascii="Courier New" w:hAnsi="Courier New" w:cs="Courier New"/>
          <w:lang w:val="en-US"/>
        </w:rPr>
        <w:t>abs_acceleration_data</w:t>
      </w:r>
      <w:proofErr w:type="spellEnd"/>
      <w:r w:rsidRPr="00E4124A">
        <w:rPr>
          <w:rFonts w:ascii="Courier New" w:hAnsi="Courier New" w:cs="Courier New"/>
          <w:lang w:val="en-US"/>
        </w:rPr>
        <w:t>);</w:t>
      </w:r>
    </w:p>
    <w:p w:rsidR="00E4124A" w:rsidRPr="00E4124A" w:rsidRDefault="00E4124A" w:rsidP="00FD754C">
      <w:pPr>
        <w:pStyle w:val="ListParagraph"/>
        <w:ind w:left="1440"/>
        <w:jc w:val="both"/>
        <w:rPr>
          <w:rFonts w:ascii="Courier New" w:hAnsi="Courier New" w:cs="Courier New"/>
        </w:rPr>
      </w:pPr>
    </w:p>
    <w:p w:rsidR="00E06013" w:rsidRDefault="00E4124A" w:rsidP="00FD754C">
      <w:pPr>
        <w:pStyle w:val="ListParagraph"/>
        <w:numPr>
          <w:ilvl w:val="0"/>
          <w:numId w:val="21"/>
        </w:numPr>
        <w:jc w:val="both"/>
        <w:rPr>
          <w:rFonts w:cs="Arial"/>
        </w:rPr>
      </w:pPr>
      <w:r>
        <w:rPr>
          <w:rFonts w:cs="Arial"/>
        </w:rPr>
        <w:t>Now we want to find the buggy with the highest acceleration so we can use the max function again but with two output arguments</w:t>
      </w:r>
      <w:r w:rsidR="007D0F37">
        <w:rPr>
          <w:rFonts w:cs="Arial"/>
        </w:rPr>
        <w:t xml:space="preserve">. To do this </w:t>
      </w:r>
      <w:r>
        <w:rPr>
          <w:rFonts w:cs="Arial"/>
        </w:rPr>
        <w:t xml:space="preserve">we use the square brackets to the left of the equal sign and have two arguments </w:t>
      </w:r>
      <w:proofErr w:type="spellStart"/>
      <w:r>
        <w:rPr>
          <w:rFonts w:cs="Arial"/>
        </w:rPr>
        <w:t>max_acc</w:t>
      </w:r>
      <w:proofErr w:type="spellEnd"/>
      <w:r>
        <w:rPr>
          <w:rFonts w:cs="Arial"/>
        </w:rPr>
        <w:t xml:space="preserve"> and </w:t>
      </w:r>
      <w:proofErr w:type="spellStart"/>
      <w:r>
        <w:rPr>
          <w:rFonts w:cs="Arial"/>
        </w:rPr>
        <w:t>buggy_index</w:t>
      </w:r>
      <w:proofErr w:type="spellEnd"/>
      <w:r>
        <w:rPr>
          <w:rFonts w:cs="Arial"/>
        </w:rPr>
        <w:t xml:space="preserve">. Program this line yourself, it should search the row vector </w:t>
      </w:r>
      <w:proofErr w:type="spellStart"/>
      <w:r>
        <w:rPr>
          <w:rFonts w:cs="Arial"/>
        </w:rPr>
        <w:t>buggy_max_acc</w:t>
      </w:r>
      <w:proofErr w:type="spellEnd"/>
      <w:r>
        <w:rPr>
          <w:rFonts w:cs="Arial"/>
        </w:rPr>
        <w:t xml:space="preserve"> and return the highest acceleration and the index or buggy number</w:t>
      </w:r>
      <w:r w:rsidR="002D64C1">
        <w:rPr>
          <w:rFonts w:cs="Arial"/>
        </w:rPr>
        <w:t>.</w:t>
      </w:r>
      <w:r w:rsidR="00B87D94">
        <w:rPr>
          <w:rFonts w:cs="Arial"/>
        </w:rPr>
        <w:t xml:space="preserve"> (QG 3)</w:t>
      </w:r>
    </w:p>
    <w:p w:rsidR="002D64C1" w:rsidRPr="002D64C1" w:rsidRDefault="002D64C1" w:rsidP="00FD754C">
      <w:pPr>
        <w:jc w:val="both"/>
        <w:rPr>
          <w:rFonts w:cs="Arial"/>
        </w:rPr>
      </w:pPr>
    </w:p>
    <w:p w:rsidR="003D3FC8" w:rsidRPr="006B6522" w:rsidRDefault="002D64C1" w:rsidP="00FD754C">
      <w:pPr>
        <w:pStyle w:val="ListParagraph"/>
        <w:numPr>
          <w:ilvl w:val="0"/>
          <w:numId w:val="21"/>
        </w:numPr>
        <w:jc w:val="both"/>
        <w:rPr>
          <w:rFonts w:cs="Arial"/>
        </w:rPr>
      </w:pPr>
      <w:r>
        <w:rPr>
          <w:rFonts w:cs="Arial"/>
          <w:lang w:val="en-US"/>
        </w:rPr>
        <w:t xml:space="preserve">We’ve now determined the peak acceleration </w:t>
      </w:r>
      <w:r w:rsidR="004A164B">
        <w:rPr>
          <w:rFonts w:cs="Arial"/>
          <w:lang w:val="en-US"/>
        </w:rPr>
        <w:t>(</w:t>
      </w:r>
      <w:proofErr w:type="spellStart"/>
      <w:r w:rsidR="004A164B" w:rsidRPr="004A164B">
        <w:rPr>
          <w:rFonts w:ascii="Courier New" w:hAnsi="Courier New" w:cs="Courier New"/>
          <w:lang w:val="en-US"/>
        </w:rPr>
        <w:t>max_acc</w:t>
      </w:r>
      <w:proofErr w:type="spellEnd"/>
      <w:r w:rsidR="004A164B">
        <w:rPr>
          <w:rFonts w:cs="Arial"/>
          <w:lang w:val="en-US"/>
        </w:rPr>
        <w:t xml:space="preserve">) </w:t>
      </w:r>
      <w:r>
        <w:rPr>
          <w:rFonts w:cs="Arial"/>
          <w:lang w:val="en-US"/>
        </w:rPr>
        <w:t>and which buggy it was measured on</w:t>
      </w:r>
      <w:r w:rsidR="004A164B">
        <w:rPr>
          <w:rFonts w:cs="Arial"/>
          <w:lang w:val="en-US"/>
        </w:rPr>
        <w:t xml:space="preserve"> (</w:t>
      </w:r>
      <w:proofErr w:type="spellStart"/>
      <w:r w:rsidR="004A164B" w:rsidRPr="004A164B">
        <w:rPr>
          <w:rFonts w:ascii="Courier New" w:hAnsi="Courier New" w:cs="Courier New"/>
          <w:lang w:val="en-US"/>
        </w:rPr>
        <w:t>buggy_index</w:t>
      </w:r>
      <w:proofErr w:type="spellEnd"/>
      <w:r w:rsidR="004A164B">
        <w:rPr>
          <w:rFonts w:cs="Arial"/>
          <w:lang w:val="en-US"/>
        </w:rPr>
        <w:t>)</w:t>
      </w:r>
      <w:r>
        <w:rPr>
          <w:rFonts w:cs="Arial"/>
          <w:lang w:val="en-US"/>
        </w:rPr>
        <w:t xml:space="preserve">. We will use the </w:t>
      </w:r>
      <w:proofErr w:type="spellStart"/>
      <w:r>
        <w:rPr>
          <w:rFonts w:cs="Arial"/>
          <w:lang w:val="en-US"/>
        </w:rPr>
        <w:t>disp</w:t>
      </w:r>
      <w:proofErr w:type="spellEnd"/>
      <w:r>
        <w:rPr>
          <w:rFonts w:cs="Arial"/>
          <w:lang w:val="en-US"/>
        </w:rPr>
        <w:t xml:space="preserve"> function to present this information to the user. </w:t>
      </w:r>
      <w:r w:rsidR="006B6522">
        <w:rPr>
          <w:rFonts w:cs="Arial"/>
          <w:lang w:val="en-US"/>
        </w:rPr>
        <w:t xml:space="preserve">In this case we want to display the </w:t>
      </w:r>
      <w:proofErr w:type="gramStart"/>
      <w:r w:rsidR="006B6522">
        <w:rPr>
          <w:rFonts w:cs="Arial"/>
          <w:lang w:val="en-US"/>
        </w:rPr>
        <w:t xml:space="preserve">text </w:t>
      </w:r>
      <w:r w:rsidR="000D18C4">
        <w:rPr>
          <w:rFonts w:cs="Arial"/>
          <w:lang w:val="en-US"/>
        </w:rPr>
        <w:t xml:space="preserve"> where</w:t>
      </w:r>
      <w:proofErr w:type="gramEnd"/>
      <w:r w:rsidR="000D18C4">
        <w:rPr>
          <w:rFonts w:cs="Arial"/>
          <w:lang w:val="en-US"/>
        </w:rPr>
        <w:t xml:space="preserve"> n is </w:t>
      </w:r>
      <w:proofErr w:type="spellStart"/>
      <w:r w:rsidR="000D18C4">
        <w:rPr>
          <w:rFonts w:cs="Arial"/>
          <w:lang w:val="en-US"/>
        </w:rPr>
        <w:t>buggy_index</w:t>
      </w:r>
      <w:proofErr w:type="spellEnd"/>
      <w:r w:rsidR="000D18C4">
        <w:rPr>
          <w:rFonts w:cs="Arial"/>
          <w:lang w:val="en-US"/>
        </w:rPr>
        <w:t xml:space="preserve"> and x is </w:t>
      </w:r>
      <w:proofErr w:type="spellStart"/>
      <w:r w:rsidR="000D18C4">
        <w:rPr>
          <w:rFonts w:cs="Arial"/>
          <w:lang w:val="en-US"/>
        </w:rPr>
        <w:t>max_acc</w:t>
      </w:r>
      <w:proofErr w:type="spellEnd"/>
      <w:r w:rsidR="006B6522">
        <w:rPr>
          <w:rFonts w:cs="Arial"/>
          <w:lang w:val="en-US"/>
        </w:rPr>
        <w:t xml:space="preserve">. </w:t>
      </w:r>
      <w:r w:rsidR="007D0F37">
        <w:rPr>
          <w:rFonts w:cs="Arial"/>
          <w:lang w:val="en-US"/>
        </w:rPr>
        <w:t>W</w:t>
      </w:r>
      <w:r w:rsidR="006B6522">
        <w:rPr>
          <w:rFonts w:cs="Arial"/>
          <w:lang w:val="en-US"/>
        </w:rPr>
        <w:t xml:space="preserve">e use the </w:t>
      </w:r>
      <w:proofErr w:type="spellStart"/>
      <w:r w:rsidR="006B6522">
        <w:rPr>
          <w:rFonts w:cs="Arial"/>
          <w:lang w:val="en-US"/>
        </w:rPr>
        <w:t>disp</w:t>
      </w:r>
      <w:proofErr w:type="spellEnd"/>
      <w:r w:rsidR="006B6522">
        <w:rPr>
          <w:rFonts w:cs="Arial"/>
          <w:lang w:val="en-US"/>
        </w:rPr>
        <w:t xml:space="preserve"> function with a string array as the input </w:t>
      </w:r>
      <w:r w:rsidR="00981ED7">
        <w:rPr>
          <w:rFonts w:cs="Arial"/>
          <w:lang w:val="en-US"/>
        </w:rPr>
        <w:t>argument, which</w:t>
      </w:r>
      <w:r w:rsidR="006B6522">
        <w:rPr>
          <w:rFonts w:cs="Arial"/>
          <w:lang w:val="en-US"/>
        </w:rPr>
        <w:t xml:space="preserve"> is we will enclose the string in square brackets. Strings should be enclosed in apostrophes to define them as strings (they appear purple in the editor) and we cannot include a numeric variable in a string array. In order to include the numeric we need to convert it to a string, to do this we use the num2str function. Here’s an example:</w:t>
      </w:r>
    </w:p>
    <w:p w:rsidR="006B6522" w:rsidRPr="006B6522" w:rsidRDefault="006B6522" w:rsidP="00FD754C">
      <w:pPr>
        <w:pStyle w:val="ListParagraph"/>
        <w:jc w:val="both"/>
        <w:rPr>
          <w:rFonts w:cs="Arial"/>
        </w:rPr>
      </w:pPr>
    </w:p>
    <w:p w:rsidR="006B6522" w:rsidRPr="000D18C4" w:rsidRDefault="006B6522" w:rsidP="00FD754C">
      <w:pPr>
        <w:pStyle w:val="ListParagraph"/>
        <w:jc w:val="both"/>
        <w:rPr>
          <w:rFonts w:ascii="Courier New" w:hAnsi="Courier New" w:cs="Courier New"/>
        </w:rPr>
      </w:pPr>
      <w:r w:rsidRPr="000D18C4">
        <w:rPr>
          <w:rFonts w:ascii="Courier New" w:hAnsi="Courier New" w:cs="Courier New"/>
        </w:rPr>
        <w:t>&gt;&gt; x = 5;</w:t>
      </w:r>
    </w:p>
    <w:p w:rsidR="006B6522" w:rsidRPr="00B323BE" w:rsidRDefault="00B323BE" w:rsidP="00FD754C">
      <w:pPr>
        <w:autoSpaceDE w:val="0"/>
        <w:autoSpaceDN w:val="0"/>
        <w:adjustRightInd w:val="0"/>
        <w:ind w:left="0"/>
        <w:jc w:val="both"/>
        <w:rPr>
          <w:rFonts w:ascii="Courier New" w:hAnsi="Courier New" w:cs="Courier New"/>
          <w:sz w:val="24"/>
        </w:rPr>
      </w:pPr>
      <w:r>
        <w:rPr>
          <w:rFonts w:ascii="Courier New" w:hAnsi="Courier New" w:cs="Courier New"/>
        </w:rPr>
        <w:t xml:space="preserve">     </w:t>
      </w:r>
      <w:r w:rsidR="006B6522" w:rsidRPr="000D18C4">
        <w:rPr>
          <w:rFonts w:ascii="Courier New" w:hAnsi="Courier New" w:cs="Courier New"/>
        </w:rPr>
        <w:t xml:space="preserve">&gt;&gt; </w:t>
      </w:r>
      <w:proofErr w:type="spellStart"/>
      <w:proofErr w:type="gramStart"/>
      <w:r w:rsidR="006B6522" w:rsidRPr="000D18C4">
        <w:rPr>
          <w:rFonts w:ascii="Courier New" w:hAnsi="Courier New" w:cs="Courier New"/>
        </w:rPr>
        <w:t>disp</w:t>
      </w:r>
      <w:proofErr w:type="spellEnd"/>
      <w:r w:rsidR="006B6522" w:rsidRPr="00B323BE">
        <w:rPr>
          <w:rFonts w:ascii="Courier New" w:hAnsi="Courier New" w:cs="Courier New"/>
        </w:rPr>
        <w:t>(</w:t>
      </w:r>
      <w:proofErr w:type="gramEnd"/>
      <w:r w:rsidR="006B6522" w:rsidRPr="00B323BE">
        <w:rPr>
          <w:rFonts w:ascii="Courier New" w:hAnsi="Courier New" w:cs="Courier New"/>
        </w:rPr>
        <w:t>[</w:t>
      </w:r>
      <w:r w:rsidR="007D0F37" w:rsidRPr="00B323BE">
        <w:rPr>
          <w:rFonts w:ascii="Courier New" w:hAnsi="Courier New" w:cs="Courier New"/>
          <w:sz w:val="20"/>
          <w:szCs w:val="20"/>
        </w:rPr>
        <w:t>'</w:t>
      </w:r>
      <w:r w:rsidR="006B6522" w:rsidRPr="00B323BE">
        <w:rPr>
          <w:rFonts w:ascii="Courier New" w:hAnsi="Courier New" w:cs="Courier New"/>
        </w:rPr>
        <w:t xml:space="preserve">The value of x is </w:t>
      </w:r>
      <w:r w:rsidRPr="00B323BE">
        <w:rPr>
          <w:rFonts w:ascii="Courier New" w:hAnsi="Courier New" w:cs="Courier New"/>
          <w:sz w:val="20"/>
          <w:szCs w:val="20"/>
        </w:rPr>
        <w:t>'</w:t>
      </w:r>
      <w:r w:rsidR="006B6522" w:rsidRPr="00B323BE">
        <w:rPr>
          <w:rFonts w:ascii="Courier New" w:hAnsi="Courier New" w:cs="Courier New"/>
        </w:rPr>
        <w:t xml:space="preserve"> num2str(x) </w:t>
      </w:r>
      <w:r w:rsidRPr="00B323BE">
        <w:rPr>
          <w:rFonts w:ascii="Courier New" w:hAnsi="Courier New" w:cs="Courier New"/>
          <w:sz w:val="20"/>
          <w:szCs w:val="20"/>
        </w:rPr>
        <w:t>'</w:t>
      </w:r>
      <w:r w:rsidR="006B6522" w:rsidRPr="00B323BE">
        <w:rPr>
          <w:rFonts w:ascii="Courier New" w:hAnsi="Courier New" w:cs="Courier New"/>
        </w:rPr>
        <w:t xml:space="preserve"> which is nice.</w:t>
      </w:r>
      <w:r w:rsidRPr="00B323BE">
        <w:rPr>
          <w:rFonts w:ascii="Courier New" w:hAnsi="Courier New" w:cs="Courier New"/>
          <w:sz w:val="20"/>
          <w:szCs w:val="20"/>
        </w:rPr>
        <w:t xml:space="preserve"> '</w:t>
      </w:r>
      <w:r w:rsidR="006B6522" w:rsidRPr="00B323BE">
        <w:rPr>
          <w:rFonts w:ascii="Courier New" w:hAnsi="Courier New" w:cs="Courier New"/>
        </w:rPr>
        <w:t>]);</w:t>
      </w:r>
    </w:p>
    <w:p w:rsidR="006B6522" w:rsidRDefault="006B6522" w:rsidP="00FD754C">
      <w:pPr>
        <w:pStyle w:val="ListParagraph"/>
        <w:jc w:val="both"/>
        <w:rPr>
          <w:rFonts w:cs="Arial"/>
        </w:rPr>
      </w:pPr>
    </w:p>
    <w:p w:rsidR="006B6522" w:rsidRDefault="006B6522" w:rsidP="00FD754C">
      <w:pPr>
        <w:pStyle w:val="ListParagraph"/>
        <w:jc w:val="both"/>
        <w:rPr>
          <w:rFonts w:cs="Arial"/>
        </w:rPr>
      </w:pPr>
      <w:r>
        <w:rPr>
          <w:rFonts w:cs="Arial"/>
        </w:rPr>
        <w:t>Will display in the Command window “The value of x is 5 which is nice.”</w:t>
      </w:r>
      <w:r w:rsidR="009C3270">
        <w:rPr>
          <w:rFonts w:cs="Arial"/>
        </w:rPr>
        <w:t xml:space="preserve"> Place your own </w:t>
      </w:r>
      <w:proofErr w:type="spellStart"/>
      <w:r w:rsidR="009C3270" w:rsidRPr="009C3270">
        <w:rPr>
          <w:rFonts w:ascii="Courier New" w:hAnsi="Courier New" w:cs="Courier New"/>
        </w:rPr>
        <w:t>disp</w:t>
      </w:r>
      <w:proofErr w:type="spellEnd"/>
      <w:r w:rsidR="009C3270">
        <w:rPr>
          <w:rFonts w:cs="Arial"/>
        </w:rPr>
        <w:t xml:space="preserve"> function in the code to display </w:t>
      </w:r>
      <w:r w:rsidR="009C3270">
        <w:rPr>
          <w:rFonts w:cs="Arial"/>
          <w:lang w:val="en-US"/>
        </w:rPr>
        <w:t xml:space="preserve">“Buggy </w:t>
      </w:r>
      <w:r w:rsidR="009C3270" w:rsidRPr="006B6522">
        <w:rPr>
          <w:rFonts w:cs="Arial"/>
          <w:i/>
          <w:lang w:val="en-US"/>
        </w:rPr>
        <w:t>n</w:t>
      </w:r>
      <w:r w:rsidR="009C3270">
        <w:rPr>
          <w:rFonts w:cs="Arial"/>
          <w:lang w:val="en-US"/>
        </w:rPr>
        <w:t xml:space="preserve"> had the highest vertical acceleration of </w:t>
      </w:r>
      <w:r w:rsidR="009C3270" w:rsidRPr="006B6522">
        <w:rPr>
          <w:rFonts w:cs="Arial"/>
          <w:i/>
          <w:lang w:val="en-US"/>
        </w:rPr>
        <w:t>x</w:t>
      </w:r>
      <w:r w:rsidR="009C3270">
        <w:rPr>
          <w:rFonts w:cs="Arial"/>
          <w:lang w:val="en-US"/>
        </w:rPr>
        <w:t xml:space="preserve"> m/s^2”.</w:t>
      </w:r>
      <w:r w:rsidR="00B87D94">
        <w:rPr>
          <w:rFonts w:cs="Arial"/>
          <w:lang w:val="en-US"/>
        </w:rPr>
        <w:t xml:space="preserve"> (QG 12.2)</w:t>
      </w:r>
    </w:p>
    <w:p w:rsidR="007D0F37" w:rsidRDefault="007D0F37" w:rsidP="00FD754C">
      <w:pPr>
        <w:pStyle w:val="ListParagraph"/>
        <w:jc w:val="both"/>
        <w:rPr>
          <w:rFonts w:cs="Arial"/>
        </w:rPr>
      </w:pPr>
    </w:p>
    <w:p w:rsidR="006B6522" w:rsidRDefault="006B6522" w:rsidP="00FD754C">
      <w:pPr>
        <w:pStyle w:val="ListParagraph"/>
        <w:numPr>
          <w:ilvl w:val="0"/>
          <w:numId w:val="21"/>
        </w:numPr>
        <w:jc w:val="both"/>
        <w:rPr>
          <w:rFonts w:cs="Arial"/>
        </w:rPr>
      </w:pPr>
      <w:r>
        <w:rPr>
          <w:rFonts w:cs="Arial"/>
        </w:rPr>
        <w:t>Once you have added this last line of code, save your file and run the code. You should see the line of text stating the buggy number and peak vertical acceleration.</w:t>
      </w:r>
      <w:r w:rsidR="000D18C4">
        <w:rPr>
          <w:rFonts w:cs="Arial"/>
        </w:rPr>
        <w:t xml:space="preserve"> </w:t>
      </w:r>
    </w:p>
    <w:p w:rsidR="00FD754C" w:rsidRDefault="00FD754C" w:rsidP="00FD754C">
      <w:pPr>
        <w:pStyle w:val="ListParagraph"/>
        <w:jc w:val="both"/>
        <w:rPr>
          <w:rFonts w:cs="Arial"/>
        </w:rPr>
      </w:pPr>
    </w:p>
    <w:p w:rsidR="000D18C4" w:rsidRDefault="000D18C4" w:rsidP="00FD754C">
      <w:pPr>
        <w:pStyle w:val="ListParagraph"/>
        <w:jc w:val="both"/>
        <w:rPr>
          <w:rFonts w:cs="Arial"/>
        </w:rPr>
      </w:pPr>
      <w:r>
        <w:rPr>
          <w:rFonts w:cs="Arial"/>
        </w:rPr>
        <w:t>You can now add comments to your code to explain what each line is doing</w:t>
      </w:r>
      <w:r w:rsidR="009C3270">
        <w:rPr>
          <w:rFonts w:cs="Arial"/>
        </w:rPr>
        <w:t xml:space="preserve"> using the ‘%’ before each comment</w:t>
      </w:r>
      <w:r>
        <w:rPr>
          <w:rFonts w:cs="Arial"/>
        </w:rPr>
        <w:t xml:space="preserve">. Try typing </w:t>
      </w:r>
      <w:r w:rsidRPr="007B20C9">
        <w:rPr>
          <w:rFonts w:ascii="Courier New" w:hAnsi="Courier New" w:cs="Courier New"/>
        </w:rPr>
        <w:t xml:space="preserve">help </w:t>
      </w:r>
      <w:proofErr w:type="spellStart"/>
      <w:r w:rsidRPr="007B20C9">
        <w:rPr>
          <w:rFonts w:ascii="Courier New" w:hAnsi="Courier New" w:cs="Courier New"/>
        </w:rPr>
        <w:t>analyse_acceleration</w:t>
      </w:r>
      <w:proofErr w:type="spellEnd"/>
      <w:r w:rsidRPr="007B20C9">
        <w:rPr>
          <w:rFonts w:ascii="Courier New" w:hAnsi="Courier New" w:cs="Courier New"/>
        </w:rPr>
        <w:t xml:space="preserve"> </w:t>
      </w:r>
      <w:r>
        <w:rPr>
          <w:rFonts w:cs="Arial"/>
        </w:rPr>
        <w:t>in the command window.</w:t>
      </w:r>
    </w:p>
    <w:p w:rsidR="00AE0497" w:rsidRDefault="00AE0497" w:rsidP="00FD754C">
      <w:pPr>
        <w:pStyle w:val="ListParagraph"/>
        <w:jc w:val="both"/>
        <w:rPr>
          <w:rFonts w:cs="Arial"/>
        </w:rPr>
      </w:pPr>
    </w:p>
    <w:p w:rsidR="007B20C9" w:rsidRDefault="007B20C9" w:rsidP="00FD754C">
      <w:pPr>
        <w:pStyle w:val="ListParagraph"/>
        <w:jc w:val="both"/>
        <w:rPr>
          <w:rFonts w:cs="Arial"/>
        </w:rPr>
      </w:pPr>
    </w:p>
    <w:p w:rsidR="000E2CC1" w:rsidRPr="000E2CC1" w:rsidRDefault="000E2CC1" w:rsidP="00FD754C">
      <w:pPr>
        <w:pStyle w:val="ListParagraph"/>
        <w:jc w:val="both"/>
        <w:rPr>
          <w:rFonts w:cs="Arial"/>
          <w:b/>
        </w:rPr>
      </w:pPr>
      <w:r w:rsidRPr="000E2CC1">
        <w:rPr>
          <w:rFonts w:cs="Arial"/>
          <w:b/>
        </w:rPr>
        <w:t xml:space="preserve">Bonus </w:t>
      </w:r>
      <w:r w:rsidR="00AE0497">
        <w:rPr>
          <w:rFonts w:cs="Arial"/>
          <w:b/>
        </w:rPr>
        <w:t xml:space="preserve">buggy </w:t>
      </w:r>
      <w:r w:rsidRPr="000E2CC1">
        <w:rPr>
          <w:rFonts w:cs="Arial"/>
          <w:b/>
        </w:rPr>
        <w:t>exercise:</w:t>
      </w:r>
    </w:p>
    <w:p w:rsidR="007B20C9" w:rsidRPr="00AA6497" w:rsidRDefault="00621614" w:rsidP="000E2CC1">
      <w:pPr>
        <w:pStyle w:val="ListParagraph"/>
        <w:jc w:val="both"/>
        <w:rPr>
          <w:rFonts w:cs="Arial"/>
        </w:rPr>
      </w:pPr>
      <w:r>
        <w:rPr>
          <w:noProof/>
          <w:lang w:eastAsia="en-GB"/>
        </w:rPr>
        <w:drawing>
          <wp:anchor distT="0" distB="0" distL="114300" distR="114300" simplePos="0" relativeHeight="251790336" behindDoc="0" locked="0" layoutInCell="1" allowOverlap="1" wp14:anchorId="10D35229" wp14:editId="1603AF09">
            <wp:simplePos x="0" y="0"/>
            <wp:positionH relativeFrom="margin">
              <wp:posOffset>47625</wp:posOffset>
            </wp:positionH>
            <wp:positionV relativeFrom="margin">
              <wp:posOffset>5095875</wp:posOffset>
            </wp:positionV>
            <wp:extent cx="2667000" cy="1769110"/>
            <wp:effectExtent l="0" t="0" r="0" b="2540"/>
            <wp:wrapSquare wrapText="bothSides"/>
            <wp:docPr id="5" name="Picture 5" descr="http://www.preact.co.uk/media/images/media/challenges-s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react.co.uk/media/images/media/challenges-sal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0" cy="1769110"/>
                    </a:xfrm>
                    <a:prstGeom prst="rect">
                      <a:avLst/>
                    </a:prstGeom>
                    <a:noFill/>
                    <a:ln>
                      <a:noFill/>
                    </a:ln>
                  </pic:spPr>
                </pic:pic>
              </a:graphicData>
            </a:graphic>
          </wp:anchor>
        </w:drawing>
      </w:r>
      <w:r w:rsidR="000E2CC1">
        <w:rPr>
          <w:rFonts w:cs="Arial"/>
        </w:rPr>
        <w:t>Now a challenge: Can you use what has been covered in this session to determine the RMS (Root Mean Square) acceleration of buggy 4. Include this at the end of your program and use the display function to show the RMS value of buggy 4 in the Command Window. You’ll need to get a column vector for the 4</w:t>
      </w:r>
      <w:r w:rsidR="000E2CC1" w:rsidRPr="000E2CC1">
        <w:rPr>
          <w:rFonts w:cs="Arial"/>
          <w:vertAlign w:val="superscript"/>
        </w:rPr>
        <w:t>th</w:t>
      </w:r>
      <w:r w:rsidR="000E2CC1">
        <w:rPr>
          <w:rFonts w:cs="Arial"/>
        </w:rPr>
        <w:t xml:space="preserve"> column in the </w:t>
      </w:r>
      <w:proofErr w:type="spellStart"/>
      <w:r w:rsidR="000E2CC1">
        <w:rPr>
          <w:rFonts w:cs="Arial"/>
        </w:rPr>
        <w:t>acceleration_data</w:t>
      </w:r>
      <w:proofErr w:type="spellEnd"/>
      <w:r w:rsidR="000E2CC1">
        <w:rPr>
          <w:rFonts w:cs="Arial"/>
        </w:rPr>
        <w:t xml:space="preserve"> matrix. RMS means root mean square. It is the square root of the mean of all the values squared. A quick internet search will give you more information.</w:t>
      </w:r>
    </w:p>
    <w:p w:rsidR="003D3FC8" w:rsidRPr="003D3FC8" w:rsidRDefault="003D3FC8" w:rsidP="007901A3">
      <w:pPr>
        <w:ind w:left="0"/>
        <w:rPr>
          <w:rFonts w:cs="Arial"/>
        </w:rPr>
      </w:pPr>
    </w:p>
    <w:p w:rsidR="00403A26" w:rsidRDefault="00403A26" w:rsidP="007901A3">
      <w:pPr>
        <w:ind w:left="0"/>
        <w:rPr>
          <w:rFonts w:cs="Arial"/>
        </w:rPr>
      </w:pPr>
    </w:p>
    <w:p w:rsidR="00054FF9" w:rsidRDefault="00403A26" w:rsidP="007901A3">
      <w:pPr>
        <w:ind w:left="0"/>
        <w:rPr>
          <w:rFonts w:cs="Arial"/>
          <w:b/>
        </w:rPr>
      </w:pPr>
      <w:r>
        <w:rPr>
          <w:rFonts w:cs="Arial"/>
          <w:b/>
        </w:rPr>
        <w:t>End of exercis</w:t>
      </w:r>
      <w:r w:rsidR="008F15F0">
        <w:rPr>
          <w:rFonts w:cs="Arial"/>
          <w:b/>
        </w:rPr>
        <w:t>e</w:t>
      </w:r>
      <w:r w:rsidR="0088687A">
        <w:rPr>
          <w:rFonts w:cs="Arial"/>
          <w:b/>
        </w:rPr>
        <w:t xml:space="preserve"> 1.2</w:t>
      </w:r>
    </w:p>
    <w:p w:rsidR="00B323BE" w:rsidRDefault="00B323BE" w:rsidP="007901A3">
      <w:pPr>
        <w:ind w:left="0"/>
        <w:rPr>
          <w:rFonts w:cs="Arial"/>
          <w:b/>
        </w:rPr>
      </w:pPr>
    </w:p>
    <w:p w:rsidR="00B323BE" w:rsidRPr="00054FF9" w:rsidRDefault="00B323BE" w:rsidP="007901A3">
      <w:pPr>
        <w:ind w:left="0"/>
        <w:rPr>
          <w:rFonts w:cs="Arial"/>
          <w:b/>
        </w:rPr>
      </w:pPr>
      <w:r>
        <w:rPr>
          <w:rFonts w:cs="Arial"/>
          <w:b/>
        </w:rPr>
        <w:t xml:space="preserve">If you finish, why not start looking at </w:t>
      </w:r>
      <w:proofErr w:type="spellStart"/>
      <w:r>
        <w:rPr>
          <w:rFonts w:cs="Arial"/>
          <w:b/>
        </w:rPr>
        <w:t>self study</w:t>
      </w:r>
      <w:proofErr w:type="spellEnd"/>
      <w:r>
        <w:rPr>
          <w:rFonts w:cs="Arial"/>
          <w:b/>
        </w:rPr>
        <w:t xml:space="preserve"> 1 which can be found on the VLE.</w:t>
      </w:r>
    </w:p>
    <w:sectPr w:rsidR="00B323BE" w:rsidRPr="00054FF9" w:rsidSect="00621614">
      <w:headerReference w:type="default" r:id="rId14"/>
      <w:pgSz w:w="11906" w:h="16838"/>
      <w:pgMar w:top="1440" w:right="1133" w:bottom="851" w:left="993"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61C4" w:rsidRDefault="001A61C4" w:rsidP="007901A3">
      <w:r>
        <w:separator/>
      </w:r>
    </w:p>
  </w:endnote>
  <w:endnote w:type="continuationSeparator" w:id="0">
    <w:p w:rsidR="001A61C4" w:rsidRDefault="001A61C4" w:rsidP="00790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A00002EF" w:usb1="40002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MT">
    <w:altName w:val="MS Mincho"/>
    <w:panose1 w:val="00000000000000000000"/>
    <w:charset w:val="80"/>
    <w:family w:val="auto"/>
    <w:notTrueType/>
    <w:pitch w:val="default"/>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61C4" w:rsidRDefault="001A61C4" w:rsidP="007901A3">
      <w:r>
        <w:separator/>
      </w:r>
    </w:p>
  </w:footnote>
  <w:footnote w:type="continuationSeparator" w:id="0">
    <w:p w:rsidR="001A61C4" w:rsidRDefault="001A61C4" w:rsidP="007901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687A" w:rsidRPr="00B362D6" w:rsidRDefault="0088687A" w:rsidP="00B362D6">
    <w:pPr>
      <w:pStyle w:val="Header"/>
      <w:pBdr>
        <w:bottom w:val="double" w:sz="4" w:space="1" w:color="548DD4" w:themeColor="text2" w:themeTint="99"/>
      </w:pBdr>
      <w:ind w:left="0"/>
      <w:rPr>
        <w:color w:val="365F91" w:themeColor="accent1" w:themeShade="BF"/>
      </w:rPr>
    </w:pPr>
    <w:r w:rsidRPr="00B362D6">
      <w:rPr>
        <w:color w:val="365F91" w:themeColor="accent1" w:themeShade="BF"/>
      </w:rPr>
      <w:t>MECH1010 Computers in engineering analysis - M</w:t>
    </w:r>
    <w:r w:rsidR="007A29A4" w:rsidRPr="00B362D6">
      <w:rPr>
        <w:color w:val="365F91" w:themeColor="accent1" w:themeShade="BF"/>
      </w:rPr>
      <w:t>ATLAB</w:t>
    </w:r>
    <w:r w:rsidRPr="00B362D6">
      <w:rPr>
        <w:color w:val="365F91" w:themeColor="accent1" w:themeShade="BF"/>
      </w:rPr>
      <w:t xml:space="preserve">                                           </w:t>
    </w:r>
    <w:r w:rsidR="00A5186D" w:rsidRPr="00B362D6">
      <w:rPr>
        <w:color w:val="365F91" w:themeColor="accent1" w:themeShade="BF"/>
      </w:rPr>
      <w:t xml:space="preserve">            </w:t>
    </w:r>
    <w:r w:rsidRPr="00B362D6">
      <w:rPr>
        <w:color w:val="365F91" w:themeColor="accent1" w:themeShade="BF"/>
      </w:rPr>
      <w:t xml:space="preserve">   Lab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15E78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6964D3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0D2C5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FFE02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A2034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D02CF0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F1093F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426A5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DCCD14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5502A5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6B7A18"/>
    <w:multiLevelType w:val="hybridMultilevel"/>
    <w:tmpl w:val="639483A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09C4662D"/>
    <w:multiLevelType w:val="hybridMultilevel"/>
    <w:tmpl w:val="48D0AF18"/>
    <w:lvl w:ilvl="0" w:tplc="92F2EE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B9D417E"/>
    <w:multiLevelType w:val="hybridMultilevel"/>
    <w:tmpl w:val="9A3A3888"/>
    <w:lvl w:ilvl="0" w:tplc="08090017">
      <w:start w:val="1"/>
      <w:numFmt w:val="lowerLetter"/>
      <w:lvlText w:val="%1)"/>
      <w:lvlJc w:val="left"/>
      <w:pPr>
        <w:ind w:left="1080" w:hanging="360"/>
      </w:pPr>
    </w:lvl>
    <w:lvl w:ilvl="1" w:tplc="FA3455EA">
      <w:start w:val="1"/>
      <w:numFmt w:val="lowerLetter"/>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197C54F3"/>
    <w:multiLevelType w:val="hybridMultilevel"/>
    <w:tmpl w:val="8C307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B61554"/>
    <w:multiLevelType w:val="hybridMultilevel"/>
    <w:tmpl w:val="843A0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D51625"/>
    <w:multiLevelType w:val="hybridMultilevel"/>
    <w:tmpl w:val="8E586766"/>
    <w:lvl w:ilvl="0" w:tplc="41C242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26E11CB"/>
    <w:multiLevelType w:val="hybridMultilevel"/>
    <w:tmpl w:val="858E25D8"/>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23912E59"/>
    <w:multiLevelType w:val="hybridMultilevel"/>
    <w:tmpl w:val="114CFDF8"/>
    <w:lvl w:ilvl="0" w:tplc="999A57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46B5C5D"/>
    <w:multiLevelType w:val="hybridMultilevel"/>
    <w:tmpl w:val="4B3EE42A"/>
    <w:lvl w:ilvl="0" w:tplc="834A0D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36326F3"/>
    <w:multiLevelType w:val="hybridMultilevel"/>
    <w:tmpl w:val="797A99B2"/>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365D5A46"/>
    <w:multiLevelType w:val="hybridMultilevel"/>
    <w:tmpl w:val="E64EDAF0"/>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8A97B31"/>
    <w:multiLevelType w:val="hybridMultilevel"/>
    <w:tmpl w:val="E4FEAB4E"/>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CAE1583"/>
    <w:multiLevelType w:val="hybridMultilevel"/>
    <w:tmpl w:val="9CA4AE4A"/>
    <w:lvl w:ilvl="0" w:tplc="E98896E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01B13C1"/>
    <w:multiLevelType w:val="hybridMultilevel"/>
    <w:tmpl w:val="1442AA0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44D1531B"/>
    <w:multiLevelType w:val="hybridMultilevel"/>
    <w:tmpl w:val="895E6236"/>
    <w:lvl w:ilvl="0" w:tplc="0409000F">
      <w:start w:val="1"/>
      <w:numFmt w:val="decimal"/>
      <w:lvlText w:val="%1."/>
      <w:lvlJc w:val="left"/>
      <w:pPr>
        <w:ind w:left="4680" w:hanging="360"/>
      </w:pPr>
      <w:rPr>
        <w:rFonts w:hint="default"/>
      </w:rPr>
    </w:lvl>
    <w:lvl w:ilvl="1" w:tplc="04090019">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5" w15:restartNumberingAfterBreak="0">
    <w:nsid w:val="4D376A2A"/>
    <w:multiLevelType w:val="hybridMultilevel"/>
    <w:tmpl w:val="9A3A3888"/>
    <w:lvl w:ilvl="0" w:tplc="08090017">
      <w:start w:val="1"/>
      <w:numFmt w:val="lowerLetter"/>
      <w:lvlText w:val="%1)"/>
      <w:lvlJc w:val="left"/>
      <w:pPr>
        <w:ind w:left="1080" w:hanging="360"/>
      </w:pPr>
    </w:lvl>
    <w:lvl w:ilvl="1" w:tplc="FA3455EA">
      <w:start w:val="1"/>
      <w:numFmt w:val="lowerLetter"/>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4E427A4B"/>
    <w:multiLevelType w:val="hybridMultilevel"/>
    <w:tmpl w:val="DB16780C"/>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73221D1B"/>
    <w:multiLevelType w:val="hybridMultilevel"/>
    <w:tmpl w:val="EC2CFD5E"/>
    <w:lvl w:ilvl="0" w:tplc="E64EDFC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3E56917"/>
    <w:multiLevelType w:val="hybridMultilevel"/>
    <w:tmpl w:val="A8CADBE2"/>
    <w:lvl w:ilvl="0" w:tplc="08090019">
      <w:start w:val="1"/>
      <w:numFmt w:val="lowerLetter"/>
      <w:lvlText w:val="%1."/>
      <w:lvlJc w:val="left"/>
      <w:pPr>
        <w:ind w:left="1080" w:hanging="360"/>
      </w:pPr>
    </w:lvl>
    <w:lvl w:ilvl="1" w:tplc="FA3455EA">
      <w:start w:val="1"/>
      <w:numFmt w:val="lowerLetter"/>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75AD4562"/>
    <w:multiLevelType w:val="hybridMultilevel"/>
    <w:tmpl w:val="B34C1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085E9A"/>
    <w:multiLevelType w:val="hybridMultilevel"/>
    <w:tmpl w:val="8C3071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29"/>
  </w:num>
  <w:num w:numId="12">
    <w:abstractNumId w:val="17"/>
  </w:num>
  <w:num w:numId="13">
    <w:abstractNumId w:val="15"/>
  </w:num>
  <w:num w:numId="14">
    <w:abstractNumId w:val="11"/>
  </w:num>
  <w:num w:numId="15">
    <w:abstractNumId w:val="18"/>
  </w:num>
  <w:num w:numId="16">
    <w:abstractNumId w:val="30"/>
  </w:num>
  <w:num w:numId="17">
    <w:abstractNumId w:val="27"/>
  </w:num>
  <w:num w:numId="18">
    <w:abstractNumId w:val="21"/>
  </w:num>
  <w:num w:numId="19">
    <w:abstractNumId w:val="24"/>
  </w:num>
  <w:num w:numId="20">
    <w:abstractNumId w:val="13"/>
  </w:num>
  <w:num w:numId="21">
    <w:abstractNumId w:val="14"/>
  </w:num>
  <w:num w:numId="22">
    <w:abstractNumId w:val="10"/>
  </w:num>
  <w:num w:numId="23">
    <w:abstractNumId w:val="28"/>
  </w:num>
  <w:num w:numId="24">
    <w:abstractNumId w:val="16"/>
  </w:num>
  <w:num w:numId="25">
    <w:abstractNumId w:val="26"/>
  </w:num>
  <w:num w:numId="26">
    <w:abstractNumId w:val="22"/>
  </w:num>
  <w:num w:numId="27">
    <w:abstractNumId w:val="19"/>
  </w:num>
  <w:num w:numId="28">
    <w:abstractNumId w:val="20"/>
  </w:num>
  <w:num w:numId="29">
    <w:abstractNumId w:val="12"/>
  </w:num>
  <w:num w:numId="30">
    <w:abstractNumId w:val="23"/>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01A3"/>
    <w:rsid w:val="0001780D"/>
    <w:rsid w:val="00045402"/>
    <w:rsid w:val="00046B4E"/>
    <w:rsid w:val="00054FF9"/>
    <w:rsid w:val="000A395C"/>
    <w:rsid w:val="000D18C4"/>
    <w:rsid w:val="000E2CC1"/>
    <w:rsid w:val="000F1A6E"/>
    <w:rsid w:val="0017176F"/>
    <w:rsid w:val="001879A9"/>
    <w:rsid w:val="00187C61"/>
    <w:rsid w:val="00194691"/>
    <w:rsid w:val="001A61C4"/>
    <w:rsid w:val="001C0F0E"/>
    <w:rsid w:val="001C2F45"/>
    <w:rsid w:val="00227F95"/>
    <w:rsid w:val="00255548"/>
    <w:rsid w:val="00273123"/>
    <w:rsid w:val="002A04B2"/>
    <w:rsid w:val="002A237B"/>
    <w:rsid w:val="002D64C1"/>
    <w:rsid w:val="00330467"/>
    <w:rsid w:val="003400F1"/>
    <w:rsid w:val="003D3FC8"/>
    <w:rsid w:val="00403A26"/>
    <w:rsid w:val="00416AA0"/>
    <w:rsid w:val="00464858"/>
    <w:rsid w:val="004A164B"/>
    <w:rsid w:val="004D6B7D"/>
    <w:rsid w:val="004D7A1E"/>
    <w:rsid w:val="00513D48"/>
    <w:rsid w:val="0051460E"/>
    <w:rsid w:val="005515F4"/>
    <w:rsid w:val="0056264E"/>
    <w:rsid w:val="00562A60"/>
    <w:rsid w:val="005B0D14"/>
    <w:rsid w:val="005B0E6A"/>
    <w:rsid w:val="005D4612"/>
    <w:rsid w:val="005F40FD"/>
    <w:rsid w:val="005F6E9F"/>
    <w:rsid w:val="00621614"/>
    <w:rsid w:val="00625478"/>
    <w:rsid w:val="006422C8"/>
    <w:rsid w:val="006B6522"/>
    <w:rsid w:val="006C7A5D"/>
    <w:rsid w:val="006F163E"/>
    <w:rsid w:val="006F69AF"/>
    <w:rsid w:val="00717808"/>
    <w:rsid w:val="00722FD5"/>
    <w:rsid w:val="007357D3"/>
    <w:rsid w:val="007620BD"/>
    <w:rsid w:val="007901A3"/>
    <w:rsid w:val="007A29A4"/>
    <w:rsid w:val="007B20C9"/>
    <w:rsid w:val="007D0F37"/>
    <w:rsid w:val="007E0E46"/>
    <w:rsid w:val="0083211F"/>
    <w:rsid w:val="00873D7B"/>
    <w:rsid w:val="00880119"/>
    <w:rsid w:val="00884740"/>
    <w:rsid w:val="0088687A"/>
    <w:rsid w:val="00890E90"/>
    <w:rsid w:val="00891512"/>
    <w:rsid w:val="008B22AB"/>
    <w:rsid w:val="008F15F0"/>
    <w:rsid w:val="008F6837"/>
    <w:rsid w:val="00904957"/>
    <w:rsid w:val="0091059B"/>
    <w:rsid w:val="00930117"/>
    <w:rsid w:val="00981ED7"/>
    <w:rsid w:val="009C3270"/>
    <w:rsid w:val="009D57A7"/>
    <w:rsid w:val="00A178A1"/>
    <w:rsid w:val="00A17BEB"/>
    <w:rsid w:val="00A36CF5"/>
    <w:rsid w:val="00A42073"/>
    <w:rsid w:val="00A5186D"/>
    <w:rsid w:val="00A53C92"/>
    <w:rsid w:val="00A97B26"/>
    <w:rsid w:val="00AA6497"/>
    <w:rsid w:val="00AC02CF"/>
    <w:rsid w:val="00AD1B4C"/>
    <w:rsid w:val="00AD3173"/>
    <w:rsid w:val="00AE0497"/>
    <w:rsid w:val="00AE2666"/>
    <w:rsid w:val="00AE7A57"/>
    <w:rsid w:val="00B03B56"/>
    <w:rsid w:val="00B16416"/>
    <w:rsid w:val="00B23E4E"/>
    <w:rsid w:val="00B323BE"/>
    <w:rsid w:val="00B362D6"/>
    <w:rsid w:val="00B3772F"/>
    <w:rsid w:val="00B73992"/>
    <w:rsid w:val="00B7564E"/>
    <w:rsid w:val="00B87D94"/>
    <w:rsid w:val="00BF7C01"/>
    <w:rsid w:val="00BF7F0B"/>
    <w:rsid w:val="00C24394"/>
    <w:rsid w:val="00C31B2B"/>
    <w:rsid w:val="00C43089"/>
    <w:rsid w:val="00C87764"/>
    <w:rsid w:val="00C9654A"/>
    <w:rsid w:val="00CA19CD"/>
    <w:rsid w:val="00CA6C4F"/>
    <w:rsid w:val="00CB37BE"/>
    <w:rsid w:val="00CD0BA5"/>
    <w:rsid w:val="00CE27C3"/>
    <w:rsid w:val="00D00D33"/>
    <w:rsid w:val="00D2014D"/>
    <w:rsid w:val="00D337EC"/>
    <w:rsid w:val="00D44D18"/>
    <w:rsid w:val="00D47EF4"/>
    <w:rsid w:val="00D6204E"/>
    <w:rsid w:val="00DE247D"/>
    <w:rsid w:val="00DE2C56"/>
    <w:rsid w:val="00E01DB2"/>
    <w:rsid w:val="00E057DF"/>
    <w:rsid w:val="00E06013"/>
    <w:rsid w:val="00E209F2"/>
    <w:rsid w:val="00E4124A"/>
    <w:rsid w:val="00E60271"/>
    <w:rsid w:val="00E90E11"/>
    <w:rsid w:val="00EB66B1"/>
    <w:rsid w:val="00EC068C"/>
    <w:rsid w:val="00ED36FE"/>
    <w:rsid w:val="00F15E5A"/>
    <w:rsid w:val="00F253FF"/>
    <w:rsid w:val="00F353EF"/>
    <w:rsid w:val="00F367F1"/>
    <w:rsid w:val="00F419B2"/>
    <w:rsid w:val="00F5326D"/>
    <w:rsid w:val="00F57BCA"/>
    <w:rsid w:val="00FD754C"/>
    <w:rsid w:val="00FD7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FB61EE-96E6-4DD1-A628-60DA2410D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E46"/>
    <w:pPr>
      <w:ind w:left="720"/>
    </w:pPr>
    <w:rPr>
      <w:rFonts w:ascii="Arial" w:hAnsi="Arial"/>
      <w:sz w:val="22"/>
      <w:szCs w:val="24"/>
      <w:lang w:val="en-GB"/>
    </w:rPr>
  </w:style>
  <w:style w:type="paragraph" w:styleId="Heading1">
    <w:name w:val="heading 1"/>
    <w:basedOn w:val="Normal"/>
    <w:next w:val="Normal"/>
    <w:link w:val="Heading1Char"/>
    <w:qFormat/>
    <w:rsid w:val="007E0E46"/>
    <w:pPr>
      <w:keepNext/>
      <w:spacing w:before="240" w:after="60"/>
      <w:ind w:left="0"/>
      <w:outlineLvl w:val="0"/>
    </w:pPr>
    <w:rPr>
      <w:rFonts w:eastAsiaTheme="majorEastAsia" w:cs="Arial"/>
      <w:b/>
      <w:bCs/>
      <w:kern w:val="32"/>
      <w:sz w:val="32"/>
      <w:szCs w:val="32"/>
    </w:rPr>
  </w:style>
  <w:style w:type="paragraph" w:styleId="Heading2">
    <w:name w:val="heading 2"/>
    <w:basedOn w:val="Normal"/>
    <w:next w:val="Normal"/>
    <w:link w:val="Heading2Char"/>
    <w:autoRedefine/>
    <w:qFormat/>
    <w:rsid w:val="007E0E46"/>
    <w:pPr>
      <w:keepNext/>
      <w:spacing w:before="120" w:after="120"/>
      <w:ind w:left="0"/>
      <w:outlineLvl w:val="1"/>
    </w:pPr>
    <w:rPr>
      <w:rFonts w:eastAsiaTheme="majorEastAsia" w:cs="Arial"/>
      <w:b/>
      <w:bCs/>
      <w:i/>
      <w:iCs/>
      <w:sz w:val="26"/>
      <w:szCs w:val="28"/>
    </w:rPr>
  </w:style>
  <w:style w:type="paragraph" w:styleId="Heading3">
    <w:name w:val="heading 3"/>
    <w:basedOn w:val="Normal"/>
    <w:next w:val="Normal"/>
    <w:link w:val="Heading3Char"/>
    <w:qFormat/>
    <w:rsid w:val="007E0E46"/>
    <w:pPr>
      <w:keepNext/>
      <w:ind w:left="0"/>
      <w:outlineLvl w:val="2"/>
    </w:pPr>
    <w:rPr>
      <w:rFonts w:eastAsiaTheme="majorEastAsia" w:cs="Arial"/>
      <w:b/>
      <w:bCs/>
      <w:sz w:val="24"/>
      <w:szCs w:val="26"/>
    </w:rPr>
  </w:style>
  <w:style w:type="paragraph" w:styleId="Heading4">
    <w:name w:val="heading 4"/>
    <w:basedOn w:val="Normal"/>
    <w:next w:val="Normal"/>
    <w:link w:val="Heading4Char"/>
    <w:semiHidden/>
    <w:unhideWhenUsed/>
    <w:qFormat/>
    <w:rsid w:val="00EB66B1"/>
    <w:pPr>
      <w:keepNext/>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semiHidden/>
    <w:unhideWhenUsed/>
    <w:qFormat/>
    <w:rsid w:val="00273123"/>
    <w:p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semiHidden/>
    <w:unhideWhenUsed/>
    <w:qFormat/>
    <w:rsid w:val="006F163E"/>
    <w:pPr>
      <w:spacing w:before="240" w:after="60"/>
      <w:outlineLvl w:val="5"/>
    </w:pPr>
    <w:rPr>
      <w:rFonts w:asciiTheme="minorHAnsi" w:eastAsiaTheme="minorEastAsia" w:hAnsiTheme="minorHAnsi" w:cstheme="minorBidi"/>
      <w:b/>
      <w:bCs/>
      <w:szCs w:val="22"/>
    </w:rPr>
  </w:style>
  <w:style w:type="paragraph" w:styleId="Heading7">
    <w:name w:val="heading 7"/>
    <w:basedOn w:val="Normal"/>
    <w:next w:val="Normal"/>
    <w:link w:val="Heading7Char"/>
    <w:semiHidden/>
    <w:unhideWhenUsed/>
    <w:qFormat/>
    <w:rsid w:val="006F163E"/>
    <w:pPr>
      <w:spacing w:before="240" w:after="60"/>
      <w:outlineLvl w:val="6"/>
    </w:pPr>
    <w:rPr>
      <w:rFonts w:asciiTheme="minorHAnsi" w:eastAsiaTheme="minorEastAsia" w:hAnsiTheme="minorHAnsi" w:cstheme="minorBidi"/>
      <w:sz w:val="24"/>
    </w:rPr>
  </w:style>
  <w:style w:type="paragraph" w:styleId="Heading8">
    <w:name w:val="heading 8"/>
    <w:basedOn w:val="Normal"/>
    <w:next w:val="Normal"/>
    <w:link w:val="Heading8Char"/>
    <w:semiHidden/>
    <w:unhideWhenUsed/>
    <w:qFormat/>
    <w:rsid w:val="006F163E"/>
    <w:pPr>
      <w:spacing w:before="240" w:after="60"/>
      <w:outlineLvl w:val="7"/>
    </w:pPr>
    <w:rPr>
      <w:rFonts w:asciiTheme="minorHAnsi" w:eastAsiaTheme="minorEastAsia" w:hAnsiTheme="minorHAnsi" w:cstheme="minorBidi"/>
      <w:i/>
      <w:iCs/>
      <w:sz w:val="24"/>
    </w:rPr>
  </w:style>
  <w:style w:type="paragraph" w:styleId="Heading9">
    <w:name w:val="heading 9"/>
    <w:basedOn w:val="Normal"/>
    <w:next w:val="Normal"/>
    <w:link w:val="Heading9Char"/>
    <w:semiHidden/>
    <w:unhideWhenUsed/>
    <w:qFormat/>
    <w:rsid w:val="006F163E"/>
    <w:pPr>
      <w:spacing w:before="240" w:after="60"/>
      <w:outlineLvl w:val="8"/>
    </w:pPr>
    <w:rPr>
      <w:rFonts w:asciiTheme="majorHAnsi" w:eastAsiaTheme="majorEastAsia" w:hAnsiTheme="majorHAnsi" w:cstheme="majorBid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heading">
    <w:name w:val="Subheading"/>
    <w:basedOn w:val="Normal"/>
    <w:next w:val="Normal"/>
    <w:link w:val="SubheadingChar"/>
    <w:rsid w:val="00E209F2"/>
    <w:pPr>
      <w:keepNext/>
    </w:pPr>
    <w:rPr>
      <w:b/>
    </w:rPr>
  </w:style>
  <w:style w:type="character" w:customStyle="1" w:styleId="SubheadingChar">
    <w:name w:val="Subheading Char"/>
    <w:basedOn w:val="DefaultParagraphFont"/>
    <w:link w:val="Subheading"/>
    <w:rsid w:val="00E209F2"/>
    <w:rPr>
      <w:rFonts w:ascii="Arial" w:hAnsi="Arial" w:cs="Arial"/>
      <w:b/>
      <w:sz w:val="28"/>
    </w:rPr>
  </w:style>
  <w:style w:type="paragraph" w:styleId="Caption">
    <w:name w:val="caption"/>
    <w:basedOn w:val="Normal"/>
    <w:next w:val="Normal"/>
    <w:semiHidden/>
    <w:unhideWhenUsed/>
    <w:qFormat/>
    <w:rsid w:val="000A395C"/>
    <w:rPr>
      <w:b/>
      <w:bCs/>
      <w:sz w:val="20"/>
      <w:szCs w:val="20"/>
    </w:rPr>
  </w:style>
  <w:style w:type="paragraph" w:styleId="Title">
    <w:name w:val="Title"/>
    <w:basedOn w:val="Normal"/>
    <w:next w:val="Normal"/>
    <w:link w:val="TitleChar"/>
    <w:qFormat/>
    <w:rsid w:val="005B0D14"/>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5B0D14"/>
    <w:rPr>
      <w:rFonts w:asciiTheme="majorHAnsi" w:eastAsiaTheme="majorEastAsia" w:hAnsiTheme="majorHAnsi" w:cstheme="majorBidi"/>
      <w:b/>
      <w:bCs/>
      <w:kern w:val="28"/>
      <w:sz w:val="32"/>
      <w:szCs w:val="32"/>
      <w:lang w:val="en-GB"/>
    </w:rPr>
  </w:style>
  <w:style w:type="paragraph" w:styleId="Subtitle">
    <w:name w:val="Subtitle"/>
    <w:basedOn w:val="Normal"/>
    <w:next w:val="Normal"/>
    <w:link w:val="SubtitleChar"/>
    <w:qFormat/>
    <w:rsid w:val="00EB66B1"/>
    <w:pPr>
      <w:spacing w:after="60"/>
      <w:jc w:val="center"/>
      <w:outlineLvl w:val="1"/>
    </w:pPr>
    <w:rPr>
      <w:rFonts w:asciiTheme="majorHAnsi" w:eastAsiaTheme="majorEastAsia" w:hAnsiTheme="majorHAnsi" w:cstheme="majorBidi"/>
      <w:sz w:val="24"/>
    </w:rPr>
  </w:style>
  <w:style w:type="character" w:customStyle="1" w:styleId="SubtitleChar">
    <w:name w:val="Subtitle Char"/>
    <w:basedOn w:val="DefaultParagraphFont"/>
    <w:link w:val="Subtitle"/>
    <w:rsid w:val="00EB66B1"/>
    <w:rPr>
      <w:rFonts w:asciiTheme="majorHAnsi" w:eastAsiaTheme="majorEastAsia" w:hAnsiTheme="majorHAnsi" w:cstheme="majorBidi"/>
      <w:sz w:val="24"/>
      <w:szCs w:val="24"/>
      <w:lang w:val="en-GB"/>
    </w:rPr>
  </w:style>
  <w:style w:type="character" w:customStyle="1" w:styleId="Heading1Char">
    <w:name w:val="Heading 1 Char"/>
    <w:basedOn w:val="DefaultParagraphFont"/>
    <w:link w:val="Heading1"/>
    <w:rsid w:val="00EB66B1"/>
    <w:rPr>
      <w:rFonts w:ascii="Arial" w:eastAsiaTheme="majorEastAsia" w:hAnsi="Arial" w:cs="Arial"/>
      <w:b/>
      <w:bCs/>
      <w:kern w:val="32"/>
      <w:sz w:val="32"/>
      <w:szCs w:val="32"/>
      <w:lang w:val="en-GB"/>
    </w:rPr>
  </w:style>
  <w:style w:type="character" w:customStyle="1" w:styleId="Heading2Char">
    <w:name w:val="Heading 2 Char"/>
    <w:basedOn w:val="DefaultParagraphFont"/>
    <w:link w:val="Heading2"/>
    <w:rsid w:val="007E0E46"/>
    <w:rPr>
      <w:rFonts w:ascii="Arial" w:eastAsiaTheme="majorEastAsia" w:hAnsi="Arial" w:cs="Arial"/>
      <w:b/>
      <w:bCs/>
      <w:i/>
      <w:iCs/>
      <w:sz w:val="26"/>
      <w:szCs w:val="28"/>
      <w:lang w:val="en-GB"/>
    </w:rPr>
  </w:style>
  <w:style w:type="character" w:customStyle="1" w:styleId="Heading3Char">
    <w:name w:val="Heading 3 Char"/>
    <w:basedOn w:val="DefaultParagraphFont"/>
    <w:link w:val="Heading3"/>
    <w:rsid w:val="00EB66B1"/>
    <w:rPr>
      <w:rFonts w:ascii="Arial" w:eastAsiaTheme="majorEastAsia" w:hAnsi="Arial" w:cs="Arial"/>
      <w:b/>
      <w:bCs/>
      <w:sz w:val="24"/>
      <w:szCs w:val="26"/>
      <w:lang w:val="en-GB"/>
    </w:rPr>
  </w:style>
  <w:style w:type="character" w:customStyle="1" w:styleId="Heading4Char">
    <w:name w:val="Heading 4 Char"/>
    <w:basedOn w:val="DefaultParagraphFont"/>
    <w:link w:val="Heading4"/>
    <w:semiHidden/>
    <w:rsid w:val="00EB66B1"/>
    <w:rPr>
      <w:rFonts w:asciiTheme="minorHAnsi" w:eastAsiaTheme="minorEastAsia" w:hAnsiTheme="minorHAnsi" w:cstheme="minorBidi"/>
      <w:b/>
      <w:bCs/>
      <w:sz w:val="28"/>
      <w:szCs w:val="28"/>
      <w:lang w:val="en-GB"/>
    </w:rPr>
  </w:style>
  <w:style w:type="character" w:customStyle="1" w:styleId="Heading5Char">
    <w:name w:val="Heading 5 Char"/>
    <w:basedOn w:val="DefaultParagraphFont"/>
    <w:link w:val="Heading5"/>
    <w:semiHidden/>
    <w:rsid w:val="00273123"/>
    <w:rPr>
      <w:rFonts w:asciiTheme="minorHAnsi" w:eastAsiaTheme="minorEastAsia" w:hAnsiTheme="minorHAnsi" w:cstheme="minorBidi"/>
      <w:b/>
      <w:bCs/>
      <w:i/>
      <w:iCs/>
      <w:sz w:val="26"/>
      <w:szCs w:val="26"/>
      <w:lang w:val="en-GB"/>
    </w:rPr>
  </w:style>
  <w:style w:type="character" w:customStyle="1" w:styleId="Heading6Char">
    <w:name w:val="Heading 6 Char"/>
    <w:basedOn w:val="DefaultParagraphFont"/>
    <w:link w:val="Heading6"/>
    <w:semiHidden/>
    <w:rsid w:val="006F163E"/>
    <w:rPr>
      <w:rFonts w:asciiTheme="minorHAnsi" w:eastAsiaTheme="minorEastAsia" w:hAnsiTheme="minorHAnsi" w:cstheme="minorBidi"/>
      <w:b/>
      <w:bCs/>
      <w:sz w:val="22"/>
      <w:szCs w:val="22"/>
      <w:lang w:val="en-GB"/>
    </w:rPr>
  </w:style>
  <w:style w:type="paragraph" w:styleId="Quote">
    <w:name w:val="Quote"/>
    <w:basedOn w:val="Normal"/>
    <w:next w:val="Normal"/>
    <w:link w:val="QuoteChar1"/>
    <w:uiPriority w:val="29"/>
    <w:qFormat/>
    <w:rsid w:val="00AD1B4C"/>
    <w:rPr>
      <w:i/>
      <w:iCs/>
      <w:color w:val="000000" w:themeColor="text1"/>
    </w:rPr>
  </w:style>
  <w:style w:type="character" w:customStyle="1" w:styleId="QuoteChar">
    <w:name w:val="Quote Char"/>
    <w:basedOn w:val="DefaultParagraphFont"/>
    <w:uiPriority w:val="29"/>
    <w:rsid w:val="00E209F2"/>
    <w:rPr>
      <w:rFonts w:ascii="Arial" w:hAnsi="Arial" w:cs="Arial"/>
      <w:i/>
      <w:iCs/>
      <w:color w:val="000000" w:themeColor="text1"/>
      <w:sz w:val="28"/>
    </w:rPr>
  </w:style>
  <w:style w:type="character" w:customStyle="1" w:styleId="QuoteChar1">
    <w:name w:val="Quote Char1"/>
    <w:basedOn w:val="DefaultParagraphFont"/>
    <w:link w:val="Quote"/>
    <w:uiPriority w:val="29"/>
    <w:rsid w:val="00AD1B4C"/>
    <w:rPr>
      <w:rFonts w:ascii="Arial" w:hAnsi="Arial"/>
      <w:i/>
      <w:iCs/>
      <w:color w:val="000000" w:themeColor="text1"/>
      <w:sz w:val="22"/>
      <w:szCs w:val="24"/>
      <w:lang w:val="en-GB"/>
    </w:rPr>
  </w:style>
  <w:style w:type="paragraph" w:styleId="ListBullet">
    <w:name w:val="List Bullet"/>
    <w:basedOn w:val="Normal"/>
    <w:uiPriority w:val="99"/>
    <w:semiHidden/>
    <w:unhideWhenUsed/>
    <w:rsid w:val="00E209F2"/>
    <w:pPr>
      <w:numPr>
        <w:numId w:val="1"/>
      </w:numPr>
      <w:contextualSpacing/>
    </w:pPr>
  </w:style>
  <w:style w:type="paragraph" w:styleId="ListNumber">
    <w:name w:val="List Number"/>
    <w:basedOn w:val="Normal"/>
    <w:uiPriority w:val="99"/>
    <w:semiHidden/>
    <w:unhideWhenUsed/>
    <w:rsid w:val="00E209F2"/>
    <w:pPr>
      <w:numPr>
        <w:numId w:val="2"/>
      </w:numPr>
      <w:contextualSpacing/>
    </w:pPr>
  </w:style>
  <w:style w:type="paragraph" w:styleId="TableofFigures">
    <w:name w:val="table of figures"/>
    <w:basedOn w:val="Normal"/>
    <w:next w:val="Normal"/>
    <w:uiPriority w:val="99"/>
    <w:semiHidden/>
    <w:unhideWhenUsed/>
    <w:rsid w:val="00E209F2"/>
  </w:style>
  <w:style w:type="character" w:styleId="IntenseEmphasis">
    <w:name w:val="Intense Emphasis"/>
    <w:basedOn w:val="DefaultParagraphFont"/>
    <w:uiPriority w:val="21"/>
    <w:qFormat/>
    <w:rsid w:val="00416AA0"/>
    <w:rPr>
      <w:b/>
      <w:bCs/>
      <w:i/>
      <w:iCs/>
      <w:color w:val="4F81BD" w:themeColor="accent1"/>
    </w:rPr>
  </w:style>
  <w:style w:type="paragraph" w:styleId="IntenseQuote">
    <w:name w:val="Intense Quote"/>
    <w:basedOn w:val="Normal"/>
    <w:next w:val="Normal"/>
    <w:link w:val="IntenseQuoteChar"/>
    <w:uiPriority w:val="30"/>
    <w:qFormat/>
    <w:rsid w:val="001C2F4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C2F45"/>
    <w:rPr>
      <w:rFonts w:ascii="Arial" w:hAnsi="Arial"/>
      <w:b/>
      <w:bCs/>
      <w:i/>
      <w:iCs/>
      <w:color w:val="4F81BD" w:themeColor="accent1"/>
      <w:sz w:val="22"/>
      <w:szCs w:val="24"/>
      <w:lang w:val="en-GB"/>
    </w:rPr>
  </w:style>
  <w:style w:type="character" w:styleId="SubtleReference">
    <w:name w:val="Subtle Reference"/>
    <w:basedOn w:val="DefaultParagraphFont"/>
    <w:uiPriority w:val="31"/>
    <w:qFormat/>
    <w:rsid w:val="00B7564E"/>
    <w:rPr>
      <w:smallCaps/>
      <w:color w:val="C0504D" w:themeColor="accent2"/>
      <w:u w:val="single"/>
    </w:rPr>
  </w:style>
  <w:style w:type="character" w:customStyle="1" w:styleId="Heading7Char">
    <w:name w:val="Heading 7 Char"/>
    <w:basedOn w:val="DefaultParagraphFont"/>
    <w:link w:val="Heading7"/>
    <w:semiHidden/>
    <w:rsid w:val="006F163E"/>
    <w:rPr>
      <w:rFonts w:asciiTheme="minorHAnsi" w:eastAsiaTheme="minorEastAsia" w:hAnsiTheme="minorHAnsi" w:cstheme="minorBidi"/>
      <w:sz w:val="24"/>
      <w:szCs w:val="24"/>
      <w:lang w:val="en-GB"/>
    </w:rPr>
  </w:style>
  <w:style w:type="character" w:customStyle="1" w:styleId="Heading8Char">
    <w:name w:val="Heading 8 Char"/>
    <w:basedOn w:val="DefaultParagraphFont"/>
    <w:link w:val="Heading8"/>
    <w:semiHidden/>
    <w:rsid w:val="006F163E"/>
    <w:rPr>
      <w:rFonts w:asciiTheme="minorHAnsi" w:eastAsiaTheme="minorEastAsia" w:hAnsiTheme="minorHAnsi" w:cstheme="minorBidi"/>
      <w:i/>
      <w:iCs/>
      <w:sz w:val="24"/>
      <w:szCs w:val="24"/>
      <w:lang w:val="en-GB"/>
    </w:rPr>
  </w:style>
  <w:style w:type="character" w:customStyle="1" w:styleId="Heading9Char">
    <w:name w:val="Heading 9 Char"/>
    <w:basedOn w:val="DefaultParagraphFont"/>
    <w:link w:val="Heading9"/>
    <w:semiHidden/>
    <w:rsid w:val="006F163E"/>
    <w:rPr>
      <w:rFonts w:asciiTheme="majorHAnsi" w:eastAsiaTheme="majorEastAsia" w:hAnsiTheme="majorHAnsi" w:cstheme="majorBidi"/>
      <w:sz w:val="22"/>
      <w:szCs w:val="22"/>
      <w:lang w:val="en-GB"/>
    </w:rPr>
  </w:style>
  <w:style w:type="character" w:styleId="IntenseReference">
    <w:name w:val="Intense Reference"/>
    <w:basedOn w:val="DefaultParagraphFont"/>
    <w:uiPriority w:val="32"/>
    <w:qFormat/>
    <w:rsid w:val="00AD1B4C"/>
    <w:rPr>
      <w:b/>
      <w:bCs/>
      <w:smallCaps/>
      <w:color w:val="C0504D" w:themeColor="accent2"/>
      <w:spacing w:val="5"/>
      <w:u w:val="single"/>
    </w:rPr>
  </w:style>
  <w:style w:type="paragraph" w:styleId="TOCHeading">
    <w:name w:val="TOC Heading"/>
    <w:basedOn w:val="Heading1"/>
    <w:next w:val="Normal"/>
    <w:uiPriority w:val="39"/>
    <w:semiHidden/>
    <w:unhideWhenUsed/>
    <w:qFormat/>
    <w:rsid w:val="002A237B"/>
    <w:pPr>
      <w:ind w:left="720"/>
      <w:outlineLvl w:val="9"/>
    </w:pPr>
    <w:rPr>
      <w:rFonts w:asciiTheme="majorHAnsi" w:hAnsiTheme="majorHAnsi" w:cstheme="majorBidi"/>
    </w:rPr>
  </w:style>
  <w:style w:type="paragraph" w:styleId="BlockText">
    <w:name w:val="Block Text"/>
    <w:basedOn w:val="Normal"/>
    <w:uiPriority w:val="99"/>
    <w:semiHidden/>
    <w:unhideWhenUsed/>
    <w:rsid w:val="00B23E4E"/>
    <w:pPr>
      <w:pBdr>
        <w:top w:val="single" w:sz="2" w:space="10" w:color="auto" w:shadow="1"/>
        <w:left w:val="single" w:sz="2" w:space="10" w:color="auto" w:shadow="1"/>
        <w:bottom w:val="single" w:sz="2" w:space="10" w:color="auto" w:shadow="1"/>
        <w:right w:val="single" w:sz="2" w:space="10" w:color="auto" w:shadow="1"/>
      </w:pBdr>
      <w:ind w:left="1152" w:right="1152"/>
    </w:pPr>
    <w:rPr>
      <w:rFonts w:eastAsiaTheme="minorEastAsia" w:cstheme="minorBidi"/>
      <w:i/>
      <w:iCs/>
    </w:rPr>
  </w:style>
  <w:style w:type="character" w:styleId="PlaceholderText">
    <w:name w:val="Placeholder Text"/>
    <w:basedOn w:val="DefaultParagraphFont"/>
    <w:uiPriority w:val="99"/>
    <w:semiHidden/>
    <w:rsid w:val="00AD3173"/>
    <w:rPr>
      <w:color w:val="auto"/>
    </w:rPr>
  </w:style>
  <w:style w:type="paragraph" w:styleId="TOAHeading">
    <w:name w:val="toa heading"/>
    <w:basedOn w:val="Normal"/>
    <w:next w:val="Normal"/>
    <w:uiPriority w:val="99"/>
    <w:semiHidden/>
    <w:unhideWhenUsed/>
    <w:rsid w:val="00BF7C01"/>
    <w:rPr>
      <w:rFonts w:eastAsiaTheme="majorEastAsia" w:cstheme="majorBidi"/>
      <w:b/>
      <w:bCs/>
      <w:sz w:val="28"/>
    </w:rPr>
  </w:style>
  <w:style w:type="paragraph" w:styleId="PlainText">
    <w:name w:val="Plain Text"/>
    <w:basedOn w:val="Normal"/>
    <w:link w:val="PlainTextChar"/>
    <w:uiPriority w:val="99"/>
    <w:semiHidden/>
    <w:unhideWhenUsed/>
    <w:rsid w:val="00330467"/>
    <w:rPr>
      <w:rFonts w:ascii="Consolas" w:hAnsi="Consolas"/>
      <w:szCs w:val="21"/>
    </w:rPr>
  </w:style>
  <w:style w:type="character" w:customStyle="1" w:styleId="PlainTextChar">
    <w:name w:val="Plain Text Char"/>
    <w:basedOn w:val="DefaultParagraphFont"/>
    <w:link w:val="PlainText"/>
    <w:uiPriority w:val="99"/>
    <w:semiHidden/>
    <w:rsid w:val="00330467"/>
    <w:rPr>
      <w:rFonts w:ascii="Consolas" w:hAnsi="Consolas"/>
      <w:szCs w:val="21"/>
    </w:rPr>
  </w:style>
  <w:style w:type="paragraph" w:styleId="BodyText3">
    <w:name w:val="Body Text 3"/>
    <w:basedOn w:val="Normal"/>
    <w:link w:val="BodyText3Char"/>
    <w:uiPriority w:val="99"/>
    <w:semiHidden/>
    <w:unhideWhenUsed/>
    <w:rsid w:val="00890E90"/>
    <w:pPr>
      <w:spacing w:after="120"/>
    </w:pPr>
    <w:rPr>
      <w:sz w:val="20"/>
      <w:szCs w:val="16"/>
    </w:rPr>
  </w:style>
  <w:style w:type="character" w:customStyle="1" w:styleId="BodyText3Char">
    <w:name w:val="Body Text 3 Char"/>
    <w:basedOn w:val="DefaultParagraphFont"/>
    <w:link w:val="BodyText3"/>
    <w:uiPriority w:val="99"/>
    <w:semiHidden/>
    <w:rsid w:val="00890E90"/>
    <w:rPr>
      <w:sz w:val="20"/>
      <w:szCs w:val="16"/>
    </w:rPr>
  </w:style>
  <w:style w:type="paragraph" w:styleId="BodyText">
    <w:name w:val="Body Text"/>
    <w:basedOn w:val="Normal"/>
    <w:link w:val="BodyTextChar"/>
    <w:uiPriority w:val="99"/>
    <w:semiHidden/>
    <w:unhideWhenUsed/>
    <w:rsid w:val="00890E90"/>
    <w:pPr>
      <w:spacing w:after="120"/>
    </w:pPr>
  </w:style>
  <w:style w:type="character" w:customStyle="1" w:styleId="BodyTextChar">
    <w:name w:val="Body Text Char"/>
    <w:basedOn w:val="DefaultParagraphFont"/>
    <w:link w:val="BodyText"/>
    <w:uiPriority w:val="99"/>
    <w:semiHidden/>
    <w:rsid w:val="00890E90"/>
  </w:style>
  <w:style w:type="paragraph" w:styleId="BodyTextFirstIndent">
    <w:name w:val="Body Text First Indent"/>
    <w:basedOn w:val="BodyText"/>
    <w:link w:val="BodyTextFirstIndentChar"/>
    <w:uiPriority w:val="99"/>
    <w:unhideWhenUsed/>
    <w:rsid w:val="00890E90"/>
    <w:pPr>
      <w:spacing w:after="320"/>
      <w:ind w:firstLine="360"/>
    </w:pPr>
  </w:style>
  <w:style w:type="character" w:customStyle="1" w:styleId="BodyTextFirstIndentChar">
    <w:name w:val="Body Text First Indent Char"/>
    <w:basedOn w:val="BodyTextChar"/>
    <w:link w:val="BodyTextFirstIndent"/>
    <w:uiPriority w:val="99"/>
    <w:rsid w:val="00890E90"/>
  </w:style>
  <w:style w:type="paragraph" w:styleId="BodyTextIndent3">
    <w:name w:val="Body Text Indent 3"/>
    <w:basedOn w:val="Normal"/>
    <w:link w:val="BodyTextIndent3Char"/>
    <w:uiPriority w:val="99"/>
    <w:unhideWhenUsed/>
    <w:rsid w:val="00D00D33"/>
    <w:pPr>
      <w:spacing w:after="120"/>
      <w:ind w:left="283"/>
    </w:pPr>
    <w:rPr>
      <w:sz w:val="20"/>
      <w:szCs w:val="16"/>
    </w:rPr>
  </w:style>
  <w:style w:type="character" w:customStyle="1" w:styleId="BodyTextIndent3Char">
    <w:name w:val="Body Text Indent 3 Char"/>
    <w:basedOn w:val="DefaultParagraphFont"/>
    <w:link w:val="BodyTextIndent3"/>
    <w:uiPriority w:val="99"/>
    <w:rsid w:val="00D00D33"/>
    <w:rPr>
      <w:sz w:val="20"/>
      <w:szCs w:val="16"/>
    </w:rPr>
  </w:style>
  <w:style w:type="paragraph" w:styleId="DocumentMap">
    <w:name w:val="Document Map"/>
    <w:basedOn w:val="Normal"/>
    <w:link w:val="DocumentMapChar"/>
    <w:uiPriority w:val="99"/>
    <w:semiHidden/>
    <w:unhideWhenUsed/>
    <w:rsid w:val="00B3772F"/>
    <w:rPr>
      <w:rFonts w:cs="Tahoma"/>
      <w:szCs w:val="16"/>
    </w:rPr>
  </w:style>
  <w:style w:type="character" w:customStyle="1" w:styleId="DocumentMapChar">
    <w:name w:val="Document Map Char"/>
    <w:basedOn w:val="DefaultParagraphFont"/>
    <w:link w:val="DocumentMap"/>
    <w:uiPriority w:val="99"/>
    <w:semiHidden/>
    <w:rsid w:val="00B3772F"/>
    <w:rPr>
      <w:rFonts w:cs="Tahoma"/>
      <w:szCs w:val="16"/>
    </w:rPr>
  </w:style>
  <w:style w:type="paragraph" w:styleId="EndnoteText">
    <w:name w:val="endnote text"/>
    <w:basedOn w:val="Normal"/>
    <w:link w:val="EndnoteTextChar"/>
    <w:uiPriority w:val="99"/>
    <w:unhideWhenUsed/>
    <w:rsid w:val="00B3772F"/>
    <w:rPr>
      <w:szCs w:val="20"/>
    </w:rPr>
  </w:style>
  <w:style w:type="character" w:customStyle="1" w:styleId="EndnoteTextChar">
    <w:name w:val="Endnote Text Char"/>
    <w:basedOn w:val="DefaultParagraphFont"/>
    <w:link w:val="EndnoteText"/>
    <w:uiPriority w:val="99"/>
    <w:rsid w:val="00B3772F"/>
    <w:rPr>
      <w:szCs w:val="20"/>
    </w:rPr>
  </w:style>
  <w:style w:type="character" w:styleId="Emphasis">
    <w:name w:val="Emphasis"/>
    <w:basedOn w:val="DefaultParagraphFont"/>
    <w:qFormat/>
    <w:rsid w:val="00B3772F"/>
    <w:rPr>
      <w:i/>
      <w:iCs/>
    </w:rPr>
  </w:style>
  <w:style w:type="paragraph" w:styleId="EnvelopeReturn">
    <w:name w:val="envelope return"/>
    <w:basedOn w:val="Normal"/>
    <w:uiPriority w:val="99"/>
    <w:semiHidden/>
    <w:unhideWhenUsed/>
    <w:rsid w:val="00B3772F"/>
    <w:rPr>
      <w:rFonts w:eastAsiaTheme="majorEastAsia" w:cstheme="majorBidi"/>
      <w:szCs w:val="20"/>
    </w:rPr>
  </w:style>
  <w:style w:type="paragraph" w:styleId="MessageHeader">
    <w:name w:val="Message Header"/>
    <w:basedOn w:val="Normal"/>
    <w:link w:val="MessageHeaderChar"/>
    <w:uiPriority w:val="99"/>
    <w:semiHidden/>
    <w:unhideWhenUsed/>
    <w:rsid w:val="003400F1"/>
    <w:pPr>
      <w:pBdr>
        <w:top w:val="single" w:sz="6" w:space="1" w:color="auto"/>
        <w:left w:val="single" w:sz="6" w:space="1" w:color="auto"/>
        <w:bottom w:val="single" w:sz="6" w:space="1" w:color="auto"/>
        <w:right w:val="single" w:sz="6" w:space="1" w:color="auto"/>
      </w:pBdr>
      <w:shd w:val="pct20" w:color="auto" w:fill="auto"/>
      <w:ind w:left="1134" w:hanging="1134"/>
    </w:pPr>
    <w:rPr>
      <w:rFonts w:eastAsiaTheme="majorEastAsia" w:cstheme="majorBidi"/>
    </w:rPr>
  </w:style>
  <w:style w:type="character" w:customStyle="1" w:styleId="MessageHeaderChar">
    <w:name w:val="Message Header Char"/>
    <w:basedOn w:val="DefaultParagraphFont"/>
    <w:link w:val="MessageHeader"/>
    <w:uiPriority w:val="99"/>
    <w:semiHidden/>
    <w:rsid w:val="003400F1"/>
    <w:rPr>
      <w:rFonts w:eastAsiaTheme="majorEastAsia" w:cstheme="majorBidi"/>
      <w:shd w:val="pct20" w:color="auto" w:fill="auto"/>
    </w:rPr>
  </w:style>
  <w:style w:type="paragraph" w:styleId="NoSpacing">
    <w:name w:val="No Spacing"/>
    <w:uiPriority w:val="1"/>
    <w:qFormat/>
    <w:rsid w:val="003400F1"/>
    <w:pPr>
      <w:ind w:left="720"/>
    </w:pPr>
    <w:rPr>
      <w:rFonts w:ascii="Arial" w:hAnsi="Arial"/>
      <w:sz w:val="22"/>
      <w:szCs w:val="24"/>
      <w:lang w:val="en-GB"/>
    </w:rPr>
  </w:style>
  <w:style w:type="paragraph" w:styleId="NormalWeb">
    <w:name w:val="Normal (Web)"/>
    <w:basedOn w:val="Normal"/>
    <w:uiPriority w:val="99"/>
    <w:semiHidden/>
    <w:unhideWhenUsed/>
    <w:rsid w:val="00930117"/>
  </w:style>
  <w:style w:type="paragraph" w:styleId="Index1">
    <w:name w:val="index 1"/>
    <w:basedOn w:val="Normal"/>
    <w:next w:val="Normal"/>
    <w:autoRedefine/>
    <w:uiPriority w:val="99"/>
    <w:semiHidden/>
    <w:unhideWhenUsed/>
    <w:rsid w:val="00873D7B"/>
    <w:pPr>
      <w:ind w:left="240" w:hanging="240"/>
    </w:pPr>
  </w:style>
  <w:style w:type="paragraph" w:styleId="IndexHeading">
    <w:name w:val="index heading"/>
    <w:basedOn w:val="Normal"/>
    <w:next w:val="Index1"/>
    <w:uiPriority w:val="99"/>
    <w:semiHidden/>
    <w:unhideWhenUsed/>
    <w:rsid w:val="00873D7B"/>
    <w:rPr>
      <w:rFonts w:eastAsiaTheme="majorEastAsia" w:cstheme="majorBidi"/>
      <w:b/>
      <w:bCs/>
    </w:rPr>
  </w:style>
  <w:style w:type="paragraph" w:customStyle="1" w:styleId="Requirmenttext">
    <w:name w:val="Requirment text"/>
    <w:basedOn w:val="Normal"/>
    <w:qFormat/>
    <w:rsid w:val="007E0E46"/>
  </w:style>
  <w:style w:type="paragraph" w:styleId="Header">
    <w:name w:val="header"/>
    <w:basedOn w:val="Normal"/>
    <w:link w:val="HeaderChar"/>
    <w:uiPriority w:val="99"/>
    <w:unhideWhenUsed/>
    <w:rsid w:val="007901A3"/>
    <w:pPr>
      <w:tabs>
        <w:tab w:val="center" w:pos="4680"/>
        <w:tab w:val="right" w:pos="9360"/>
      </w:tabs>
    </w:pPr>
  </w:style>
  <w:style w:type="character" w:customStyle="1" w:styleId="HeaderChar">
    <w:name w:val="Header Char"/>
    <w:basedOn w:val="DefaultParagraphFont"/>
    <w:link w:val="Header"/>
    <w:uiPriority w:val="99"/>
    <w:rsid w:val="007901A3"/>
    <w:rPr>
      <w:rFonts w:ascii="Arial" w:hAnsi="Arial"/>
      <w:sz w:val="22"/>
      <w:szCs w:val="24"/>
      <w:lang w:val="en-GB"/>
    </w:rPr>
  </w:style>
  <w:style w:type="paragraph" w:styleId="Footer">
    <w:name w:val="footer"/>
    <w:basedOn w:val="Normal"/>
    <w:link w:val="FooterChar"/>
    <w:uiPriority w:val="99"/>
    <w:unhideWhenUsed/>
    <w:rsid w:val="007901A3"/>
    <w:pPr>
      <w:tabs>
        <w:tab w:val="center" w:pos="4680"/>
        <w:tab w:val="right" w:pos="9360"/>
      </w:tabs>
    </w:pPr>
  </w:style>
  <w:style w:type="character" w:customStyle="1" w:styleId="FooterChar">
    <w:name w:val="Footer Char"/>
    <w:basedOn w:val="DefaultParagraphFont"/>
    <w:link w:val="Footer"/>
    <w:uiPriority w:val="99"/>
    <w:rsid w:val="007901A3"/>
    <w:rPr>
      <w:rFonts w:ascii="Arial" w:hAnsi="Arial"/>
      <w:sz w:val="22"/>
      <w:szCs w:val="24"/>
      <w:lang w:val="en-GB"/>
    </w:rPr>
  </w:style>
  <w:style w:type="paragraph" w:styleId="BalloonText">
    <w:name w:val="Balloon Text"/>
    <w:basedOn w:val="Normal"/>
    <w:link w:val="BalloonTextChar"/>
    <w:uiPriority w:val="99"/>
    <w:semiHidden/>
    <w:unhideWhenUsed/>
    <w:rsid w:val="007901A3"/>
    <w:rPr>
      <w:rFonts w:ascii="Tahoma" w:hAnsi="Tahoma" w:cs="Tahoma"/>
      <w:sz w:val="16"/>
      <w:szCs w:val="16"/>
    </w:rPr>
  </w:style>
  <w:style w:type="character" w:customStyle="1" w:styleId="BalloonTextChar">
    <w:name w:val="Balloon Text Char"/>
    <w:basedOn w:val="DefaultParagraphFont"/>
    <w:link w:val="BalloonText"/>
    <w:uiPriority w:val="99"/>
    <w:semiHidden/>
    <w:rsid w:val="007901A3"/>
    <w:rPr>
      <w:rFonts w:ascii="Tahoma" w:hAnsi="Tahoma" w:cs="Tahoma"/>
      <w:sz w:val="16"/>
      <w:szCs w:val="16"/>
      <w:lang w:val="en-GB"/>
    </w:rPr>
  </w:style>
  <w:style w:type="paragraph" w:customStyle="1" w:styleId="Default">
    <w:name w:val="Default"/>
    <w:rsid w:val="007901A3"/>
    <w:pPr>
      <w:autoSpaceDE w:val="0"/>
      <w:autoSpaceDN w:val="0"/>
      <w:adjustRightInd w:val="0"/>
    </w:pPr>
    <w:rPr>
      <w:color w:val="000000"/>
      <w:sz w:val="24"/>
      <w:szCs w:val="24"/>
    </w:rPr>
  </w:style>
  <w:style w:type="paragraph" w:styleId="ListParagraph">
    <w:name w:val="List Paragraph"/>
    <w:basedOn w:val="Normal"/>
    <w:uiPriority w:val="34"/>
    <w:qFormat/>
    <w:rsid w:val="007901A3"/>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7</Pages>
  <Words>2338</Words>
  <Characters>13327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15634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menaej</dc:creator>
  <cp:lastModifiedBy>Andrew Jackson</cp:lastModifiedBy>
  <cp:revision>4</cp:revision>
  <cp:lastPrinted>2017-01-25T11:36:00Z</cp:lastPrinted>
  <dcterms:created xsi:type="dcterms:W3CDTF">2017-01-25T11:36:00Z</dcterms:created>
  <dcterms:modified xsi:type="dcterms:W3CDTF">2017-01-26T14:16:00Z</dcterms:modified>
</cp:coreProperties>
</file>